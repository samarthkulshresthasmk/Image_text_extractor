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2DCE8" w14:textId="77777777" w:rsidR="00B853BD" w:rsidRDefault="003B36CF">
      <w:pPr>
        <w:spacing w:before="200" w:after="200" w:line="240" w:lineRule="auto"/>
        <w:jc w:val="center"/>
        <w:rPr>
          <w:rFonts w:ascii="Times New Roman" w:eastAsia="Times New Roman" w:hAnsi="Times New Roman" w:cs="Times New Roman"/>
          <w:sz w:val="48"/>
          <w:szCs w:val="48"/>
          <w:highlight w:val="white"/>
        </w:rPr>
      </w:pPr>
      <w:r>
        <w:rPr>
          <w:rFonts w:ascii="Times New Roman" w:eastAsia="Times New Roman" w:hAnsi="Times New Roman" w:cs="Times New Roman"/>
          <w:sz w:val="48"/>
          <w:szCs w:val="48"/>
          <w:highlight w:val="white"/>
        </w:rPr>
        <w:t>MINI PROJECT</w:t>
      </w:r>
    </w:p>
    <w:p w14:paraId="0AD179A4" w14:textId="77777777" w:rsidR="00B853BD" w:rsidRDefault="003B36CF">
      <w:pPr>
        <w:spacing w:before="200" w:after="20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(SESSION-2020-2021)</w:t>
      </w:r>
    </w:p>
    <w:p w14:paraId="21343563" w14:textId="77777777" w:rsidR="00B853BD" w:rsidRDefault="003B36CF">
      <w:pPr>
        <w:spacing w:before="200" w:after="200" w:line="240" w:lineRule="auto"/>
        <w:jc w:val="center"/>
        <w:rPr>
          <w:rFonts w:ascii="Times New Roman" w:eastAsia="Times New Roman" w:hAnsi="Times New Roman" w:cs="Times New Roman"/>
          <w:sz w:val="48"/>
          <w:szCs w:val="48"/>
          <w:highlight w:val="white"/>
        </w:rPr>
      </w:pPr>
      <w:r>
        <w:rPr>
          <w:rFonts w:ascii="Times New Roman" w:eastAsia="Times New Roman" w:hAnsi="Times New Roman" w:cs="Times New Roman"/>
          <w:sz w:val="48"/>
          <w:szCs w:val="48"/>
          <w:highlight w:val="white"/>
        </w:rPr>
        <w:t>Image Text Extractor</w:t>
      </w:r>
    </w:p>
    <w:p w14:paraId="6AF0E244" w14:textId="77777777" w:rsidR="00B853BD" w:rsidRDefault="003B36CF">
      <w:pPr>
        <w:spacing w:before="200" w:after="200" w:line="240" w:lineRule="auto"/>
        <w:jc w:val="center"/>
        <w:rPr>
          <w:rFonts w:ascii="Times New Roman" w:eastAsia="Times New Roman" w:hAnsi="Times New Roman" w:cs="Times New Roman"/>
          <w:sz w:val="44"/>
          <w:szCs w:val="44"/>
          <w:highlight w:val="white"/>
        </w:rPr>
      </w:pPr>
      <w:r>
        <w:rPr>
          <w:rFonts w:ascii="Times New Roman" w:eastAsia="Times New Roman" w:hAnsi="Times New Roman" w:cs="Times New Roman"/>
          <w:sz w:val="44"/>
          <w:szCs w:val="44"/>
          <w:highlight w:val="white"/>
        </w:rPr>
        <w:t>Report</w:t>
      </w:r>
    </w:p>
    <w:p w14:paraId="36253999" w14:textId="77777777" w:rsidR="00B853BD" w:rsidRDefault="003B36CF">
      <w:pPr>
        <w:spacing w:before="200" w:after="200" w:line="240" w:lineRule="auto"/>
        <w:jc w:val="center"/>
        <w:rPr>
          <w:rFonts w:ascii="Times New Roman" w:eastAsia="Times New Roman" w:hAnsi="Times New Roman" w:cs="Times New Roman"/>
          <w:b/>
          <w:sz w:val="44"/>
          <w:szCs w:val="44"/>
          <w:highlight w:val="white"/>
        </w:rPr>
      </w:pPr>
      <w:r>
        <w:rPr>
          <w:rFonts w:ascii="Times New Roman" w:eastAsia="Times New Roman" w:hAnsi="Times New Roman" w:cs="Times New Roman"/>
          <w:b/>
          <w:noProof/>
          <w:sz w:val="44"/>
          <w:szCs w:val="44"/>
          <w:highlight w:val="white"/>
        </w:rPr>
        <w:drawing>
          <wp:inline distT="114300" distB="114300" distL="114300" distR="114300" wp14:anchorId="16939832" wp14:editId="3742727B">
            <wp:extent cx="1362075" cy="139065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8"/>
                    <a:srcRect/>
                    <a:stretch>
                      <a:fillRect/>
                    </a:stretch>
                  </pic:blipFill>
                  <pic:spPr>
                    <a:xfrm>
                      <a:off x="0" y="0"/>
                      <a:ext cx="1362075" cy="1390650"/>
                    </a:xfrm>
                    <a:prstGeom prst="rect">
                      <a:avLst/>
                    </a:prstGeom>
                  </pic:spPr>
                </pic:pic>
              </a:graphicData>
            </a:graphic>
          </wp:inline>
        </w:drawing>
      </w:r>
    </w:p>
    <w:p w14:paraId="4D1F75D4" w14:textId="77777777" w:rsidR="00B853BD" w:rsidRDefault="003B36CF">
      <w:pPr>
        <w:spacing w:before="200" w:after="200" w:line="24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Institute of Engineering &amp; Technology</w:t>
      </w:r>
    </w:p>
    <w:p w14:paraId="4AF81849" w14:textId="77777777" w:rsidR="00B853BD" w:rsidRDefault="003B36CF">
      <w:pPr>
        <w:spacing w:before="200" w:after="200" w:line="24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Team Members</w:t>
      </w:r>
    </w:p>
    <w:p w14:paraId="2AC8934B" w14:textId="77777777" w:rsidR="00B853BD" w:rsidRDefault="003B36CF">
      <w:pPr>
        <w:pStyle w:val="Subtitle"/>
        <w:spacing w:line="240" w:lineRule="auto"/>
        <w:ind w:right="480"/>
        <w:jc w:val="center"/>
        <w:rPr>
          <w:rFonts w:ascii="Times New Roman" w:eastAsia="SimSun" w:hAnsi="Times New Roman" w:cs="Times New Roman"/>
          <w:color w:val="000000" w:themeColor="text1"/>
          <w:sz w:val="28"/>
          <w:szCs w:val="28"/>
        </w:rPr>
      </w:pPr>
      <w:bookmarkStart w:id="0" w:name="_h6e34tftg6x9" w:colFirst="0" w:colLast="0"/>
      <w:bookmarkEnd w:id="0"/>
      <w:r>
        <w:rPr>
          <w:rFonts w:ascii="Times New Roman" w:eastAsia="SimSun" w:hAnsi="Times New Roman" w:cs="Times New Roman"/>
          <w:color w:val="000000" w:themeColor="text1"/>
          <w:sz w:val="28"/>
          <w:szCs w:val="28"/>
        </w:rPr>
        <w:t>Samarth Kulshrestha (181500610)</w:t>
      </w:r>
    </w:p>
    <w:p w14:paraId="6BC777DD" w14:textId="77777777" w:rsidR="00B853BD" w:rsidRDefault="003B36CF">
      <w:pPr>
        <w:pStyle w:val="Subtitle"/>
        <w:spacing w:line="240" w:lineRule="auto"/>
        <w:ind w:right="480"/>
        <w:jc w:val="cente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rPr>
        <w:t xml:space="preserve"> Aman Jadon (181500071)</w:t>
      </w:r>
    </w:p>
    <w:p w14:paraId="5E4E4E66" w14:textId="77777777" w:rsidR="00B853BD" w:rsidRDefault="003B36CF">
      <w:pPr>
        <w:pStyle w:val="Subtitle"/>
        <w:spacing w:line="240" w:lineRule="auto"/>
        <w:ind w:right="480"/>
        <w:jc w:val="cente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rPr>
        <w:t xml:space="preserve"> Aman Gulwani (181500069) </w:t>
      </w:r>
    </w:p>
    <w:p w14:paraId="7D22754B" w14:textId="77777777" w:rsidR="00B853BD" w:rsidRDefault="003B36CF">
      <w:pPr>
        <w:pStyle w:val="Subtitle"/>
        <w:spacing w:line="240" w:lineRule="auto"/>
        <w:ind w:right="480"/>
        <w:jc w:val="cente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rPr>
        <w:t>Abhishek Sharma (181500026)</w:t>
      </w:r>
    </w:p>
    <w:p w14:paraId="2DFAC113" w14:textId="77777777" w:rsidR="00B853BD" w:rsidRDefault="003B36CF">
      <w:pPr>
        <w:pStyle w:val="Subtitle"/>
        <w:spacing w:line="240" w:lineRule="auto"/>
        <w:ind w:right="480"/>
        <w:jc w:val="center"/>
        <w:rPr>
          <w:rFonts w:ascii="Times New Roman" w:eastAsia="SimSun" w:hAnsi="Times New Roman" w:cs="Times New Roman"/>
          <w:color w:val="000000" w:themeColor="text1"/>
          <w:sz w:val="28"/>
          <w:szCs w:val="28"/>
        </w:rPr>
      </w:pPr>
      <w:r>
        <w:rPr>
          <w:rFonts w:ascii="Times New Roman" w:eastAsia="SimSun" w:hAnsi="Times New Roman" w:cs="Times New Roman"/>
          <w:color w:val="000000" w:themeColor="text1"/>
          <w:sz w:val="28"/>
          <w:szCs w:val="28"/>
        </w:rPr>
        <w:t xml:space="preserve"> Abhishek Bhardwaj (181500014)</w:t>
      </w:r>
    </w:p>
    <w:p w14:paraId="07CDAF14" w14:textId="77777777" w:rsidR="00B853BD" w:rsidRDefault="003B36CF">
      <w:pPr>
        <w:pStyle w:val="Subtitle"/>
        <w:spacing w:line="240" w:lineRule="auto"/>
        <w:ind w:right="480"/>
        <w:jc w:val="center"/>
        <w:rPr>
          <w:b/>
          <w:color w:val="000000"/>
          <w:sz w:val="36"/>
          <w:szCs w:val="36"/>
        </w:rPr>
      </w:pPr>
      <w:r>
        <w:rPr>
          <w:rFonts w:ascii="Times New Roman" w:hAnsi="Times New Roman" w:cs="Times New Roman"/>
          <w:b/>
          <w:color w:val="000000" w:themeColor="text1"/>
          <w:sz w:val="28"/>
          <w:szCs w:val="28"/>
        </w:rPr>
        <w:t xml:space="preserve">   </w:t>
      </w:r>
      <w:r>
        <w:rPr>
          <w:b/>
          <w:color w:val="000000"/>
          <w:sz w:val="36"/>
          <w:szCs w:val="36"/>
        </w:rPr>
        <w:t xml:space="preserve">   Supervised By</w:t>
      </w:r>
    </w:p>
    <w:p w14:paraId="78C23614" w14:textId="77777777" w:rsidR="00B853BD" w:rsidRDefault="003B36CF">
      <w:pPr>
        <w:spacing w:before="200" w:after="200" w:line="24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 MRS. HARVINDER KAUR</w:t>
      </w:r>
    </w:p>
    <w:p w14:paraId="4DA196B9" w14:textId="77777777" w:rsidR="00B853BD" w:rsidRDefault="003B36CF">
      <w:pPr>
        <w:spacing w:before="200" w:after="200" w:line="24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TECHNICAL TRAINER</w:t>
      </w:r>
    </w:p>
    <w:p w14:paraId="4B2021FB" w14:textId="77777777" w:rsidR="00B853BD" w:rsidRDefault="003B36CF">
      <w:pPr>
        <w:spacing w:before="200" w:after="200" w:line="240" w:lineRule="auto"/>
        <w:jc w:val="center"/>
        <w:rPr>
          <w:b/>
          <w:highlight w:val="white"/>
        </w:rPr>
      </w:pPr>
      <w:r>
        <w:rPr>
          <w:b/>
          <w:highlight w:val="white"/>
        </w:rPr>
        <w:t>Department of Computer Engineering &amp; Applications</w:t>
      </w:r>
    </w:p>
    <w:p w14:paraId="2AC46DCE" w14:textId="77777777" w:rsidR="00B853BD" w:rsidRDefault="00B853BD">
      <w:pPr>
        <w:spacing w:before="200" w:after="200" w:line="240" w:lineRule="auto"/>
        <w:jc w:val="center"/>
        <w:rPr>
          <w:b/>
          <w:highlight w:val="white"/>
        </w:rPr>
      </w:pPr>
    </w:p>
    <w:p w14:paraId="4CB54696" w14:textId="77777777" w:rsidR="00B853BD" w:rsidRDefault="00B853BD">
      <w:pPr>
        <w:spacing w:before="200" w:after="200" w:line="240" w:lineRule="auto"/>
        <w:jc w:val="center"/>
        <w:rPr>
          <w:b/>
          <w:highlight w:val="white"/>
        </w:rPr>
      </w:pPr>
    </w:p>
    <w:p w14:paraId="6161BEA8" w14:textId="77777777" w:rsidR="00B853BD" w:rsidRDefault="00B853BD">
      <w:pPr>
        <w:ind w:left="-270"/>
        <w:rPr>
          <w:b/>
          <w:highlight w:val="white"/>
        </w:rPr>
      </w:pPr>
    </w:p>
    <w:p w14:paraId="7DDC2EE2" w14:textId="77777777" w:rsidR="00B853BD" w:rsidRDefault="00B853BD">
      <w:pPr>
        <w:ind w:left="-270"/>
        <w:rPr>
          <w:b/>
          <w:highlight w:val="white"/>
        </w:rPr>
      </w:pPr>
    </w:p>
    <w:p w14:paraId="02FF9DF9" w14:textId="77777777" w:rsidR="00B853BD" w:rsidRDefault="00B853BD">
      <w:pPr>
        <w:spacing w:before="240" w:after="240" w:line="360" w:lineRule="auto"/>
        <w:jc w:val="center"/>
        <w:rPr>
          <w:rFonts w:ascii="Times New Roman" w:eastAsia="Times New Roman" w:hAnsi="Times New Roman" w:cs="Times New Roman"/>
          <w:b/>
          <w:sz w:val="32"/>
          <w:szCs w:val="32"/>
          <w:highlight w:val="white"/>
          <w:u w:val="single"/>
        </w:rPr>
      </w:pPr>
    </w:p>
    <w:p w14:paraId="235C1554" w14:textId="77777777" w:rsidR="00B853BD" w:rsidRDefault="003B36CF">
      <w:pPr>
        <w:spacing w:before="240" w:after="240" w:line="360" w:lineRule="auto"/>
        <w:jc w:val="center"/>
        <w:rPr>
          <w:rFonts w:ascii="Times New Roman" w:eastAsia="Times New Roman" w:hAnsi="Times New Roman" w:cs="Times New Roman"/>
          <w:b/>
          <w:sz w:val="32"/>
          <w:szCs w:val="32"/>
          <w:highlight w:val="white"/>
          <w:u w:val="single"/>
        </w:rPr>
      </w:pPr>
      <w:r>
        <w:rPr>
          <w:rFonts w:ascii="Times New Roman" w:eastAsia="Times New Roman" w:hAnsi="Times New Roman" w:cs="Times New Roman"/>
          <w:b/>
          <w:sz w:val="32"/>
          <w:szCs w:val="32"/>
          <w:highlight w:val="white"/>
          <w:u w:val="single"/>
        </w:rPr>
        <w:t>Declaration</w:t>
      </w:r>
    </w:p>
    <w:p w14:paraId="1EAAF004" w14:textId="77777777" w:rsidR="00B853BD" w:rsidRDefault="003B36CF">
      <w:pPr>
        <w:ind w:right="390"/>
        <w:jc w:val="both"/>
      </w:pPr>
      <w:r>
        <w:rPr>
          <w:rFonts w:ascii="Times New Roman" w:eastAsia="Times New Roman" w:hAnsi="Times New Roman" w:cs="Times New Roman"/>
          <w:sz w:val="28"/>
          <w:szCs w:val="28"/>
        </w:rPr>
        <w:t>I hereby declare that the work which is being presented in the Mini Project</w:t>
      </w:r>
      <w:r>
        <w:rPr>
          <w:sz w:val="24"/>
          <w:szCs w:val="24"/>
        </w:rPr>
        <w:t>-II</w:t>
      </w:r>
      <w:r>
        <w:rPr>
          <w:rFonts w:ascii="Times New Roman" w:eastAsia="Times New Roman" w:hAnsi="Times New Roman" w:cs="Times New Roman"/>
          <w:sz w:val="28"/>
          <w:szCs w:val="28"/>
        </w:rPr>
        <w:t>“</w:t>
      </w:r>
      <w:r>
        <w:rPr>
          <w:rFonts w:ascii="Times New Roman" w:eastAsia="Times New Roman" w:hAnsi="Times New Roman" w:cs="Times New Roman"/>
          <w:b/>
          <w:sz w:val="28"/>
          <w:szCs w:val="28"/>
        </w:rPr>
        <w:t>Image-Text-Extractor</w:t>
      </w:r>
      <w:r>
        <w:rPr>
          <w:rFonts w:ascii="Times New Roman" w:eastAsia="Times New Roman" w:hAnsi="Times New Roman" w:cs="Times New Roman"/>
          <w:sz w:val="28"/>
          <w:szCs w:val="28"/>
        </w:rPr>
        <w:t>”, in partial fulfillment of the requirements for Mini project-II Lab is an authentic record of my own work carried under the supervision of</w:t>
      </w:r>
      <w:r>
        <w:rPr>
          <w:sz w:val="24"/>
          <w:szCs w:val="24"/>
        </w:rPr>
        <w:t xml:space="preserve"> </w:t>
      </w:r>
      <w:r>
        <w:rPr>
          <w:rFonts w:ascii="Times New Roman" w:eastAsia="Times New Roman" w:hAnsi="Times New Roman" w:cs="Times New Roman"/>
          <w:b/>
          <w:sz w:val="28"/>
          <w:szCs w:val="28"/>
        </w:rPr>
        <w:t>Mrs. Harvinder Kaur, Technical Trainer.</w:t>
      </w:r>
      <w:r>
        <w:rPr>
          <w:rFonts w:ascii="Times New Roman" w:eastAsia="Times New Roman" w:hAnsi="Times New Roman" w:cs="Times New Roman"/>
          <w:b/>
          <w:sz w:val="26"/>
          <w:szCs w:val="26"/>
        </w:rPr>
        <w:t xml:space="preserve">  </w:t>
      </w:r>
      <w:r>
        <w:t xml:space="preserve">         </w:t>
      </w:r>
      <w:r>
        <w:tab/>
      </w:r>
    </w:p>
    <w:p w14:paraId="1EC69249" w14:textId="77777777" w:rsidR="00B853BD" w:rsidRDefault="003B36CF">
      <w:pPr>
        <w:spacing w:before="240" w:after="120" w:line="360" w:lineRule="auto"/>
        <w:ind w:left="90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 </w:t>
      </w:r>
    </w:p>
    <w:p w14:paraId="42E6C346" w14:textId="77777777" w:rsidR="00B853BD" w:rsidRDefault="003B36CF">
      <w:pPr>
        <w:spacing w:before="240" w:after="120" w:line="360" w:lineRule="auto"/>
        <w:ind w:right="300"/>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Samarth Kulshrestha</w:t>
      </w:r>
    </w:p>
    <w:p w14:paraId="29DE3C95" w14:textId="77777777" w:rsidR="00B853BD" w:rsidRDefault="003B36CF">
      <w:pPr>
        <w:spacing w:before="240" w:after="120" w:line="360" w:lineRule="auto"/>
        <w:ind w:right="300"/>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Aman Jadon</w:t>
      </w:r>
    </w:p>
    <w:p w14:paraId="4DC6E609" w14:textId="77777777" w:rsidR="00B853BD" w:rsidRDefault="003B36CF">
      <w:pPr>
        <w:spacing w:before="240" w:after="120" w:line="36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 xml:space="preserve">Aman </w:t>
      </w:r>
      <w:r>
        <w:rPr>
          <w:rFonts w:ascii="Times New Roman" w:eastAsia="Times New Roman" w:hAnsi="Times New Roman" w:cs="Times New Roman"/>
          <w:b/>
          <w:sz w:val="26"/>
          <w:szCs w:val="26"/>
          <w:highlight w:val="white"/>
        </w:rPr>
        <w:t>Gulwani</w:t>
      </w:r>
    </w:p>
    <w:p w14:paraId="6273D32A" w14:textId="77777777" w:rsidR="00B853BD" w:rsidRPr="00AC5519" w:rsidRDefault="003B36CF">
      <w:pPr>
        <w:spacing w:before="240" w:after="120" w:line="360" w:lineRule="auto"/>
        <w:rPr>
          <w:rFonts w:ascii="Times New Roman" w:eastAsia="SimSun" w:hAnsi="Times New Roman" w:cs="Times New Roman"/>
          <w:b/>
          <w:bCs/>
          <w:color w:val="000000" w:themeColor="text1"/>
          <w:sz w:val="28"/>
          <w:szCs w:val="28"/>
        </w:rPr>
      </w:pPr>
      <w:r w:rsidRPr="00AC5519">
        <w:rPr>
          <w:rFonts w:ascii="Times New Roman" w:eastAsia="SimSun" w:hAnsi="Times New Roman" w:cs="Times New Roman"/>
          <w:b/>
          <w:bCs/>
          <w:color w:val="000000" w:themeColor="text1"/>
          <w:sz w:val="28"/>
          <w:szCs w:val="28"/>
        </w:rPr>
        <w:t xml:space="preserve">Abhishek Bhardwaj </w:t>
      </w:r>
    </w:p>
    <w:p w14:paraId="1078E1AE" w14:textId="75432B53" w:rsidR="00B853BD" w:rsidRPr="00AC5519" w:rsidRDefault="003B36CF">
      <w:pPr>
        <w:spacing w:before="240" w:after="120" w:line="360" w:lineRule="auto"/>
        <w:rPr>
          <w:rFonts w:ascii="Times New Roman" w:eastAsia="SimSun" w:hAnsi="Times New Roman" w:cs="Times New Roman"/>
          <w:b/>
          <w:bCs/>
          <w:color w:val="000000" w:themeColor="text1"/>
          <w:sz w:val="28"/>
          <w:szCs w:val="28"/>
          <w:lang w:val="en-US"/>
        </w:rPr>
      </w:pPr>
      <w:r w:rsidRPr="00AC5519">
        <w:rPr>
          <w:rFonts w:ascii="Times New Roman" w:eastAsia="SimSun" w:hAnsi="Times New Roman" w:cs="Times New Roman"/>
          <w:b/>
          <w:bCs/>
          <w:color w:val="000000" w:themeColor="text1"/>
          <w:sz w:val="28"/>
          <w:szCs w:val="28"/>
        </w:rPr>
        <w:t xml:space="preserve">Abhishek </w:t>
      </w:r>
      <w:r w:rsidR="00AC5519">
        <w:rPr>
          <w:rFonts w:ascii="Times New Roman" w:eastAsia="SimSun" w:hAnsi="Times New Roman" w:cs="Times New Roman"/>
          <w:b/>
          <w:bCs/>
          <w:color w:val="000000" w:themeColor="text1"/>
          <w:sz w:val="28"/>
          <w:szCs w:val="28"/>
          <w:lang w:val="en-US"/>
        </w:rPr>
        <w:t>S</w:t>
      </w:r>
      <w:r w:rsidRPr="00AC5519">
        <w:rPr>
          <w:rFonts w:ascii="Times New Roman" w:eastAsia="SimSun" w:hAnsi="Times New Roman" w:cs="Times New Roman"/>
          <w:b/>
          <w:bCs/>
          <w:color w:val="000000" w:themeColor="text1"/>
          <w:sz w:val="28"/>
          <w:szCs w:val="28"/>
          <w:lang w:val="en-US"/>
        </w:rPr>
        <w:t>harma</w:t>
      </w:r>
    </w:p>
    <w:p w14:paraId="08768783" w14:textId="77777777" w:rsidR="00B853BD" w:rsidRDefault="00B853BD">
      <w:pPr>
        <w:ind w:left="-1260" w:right="-720"/>
        <w:rPr>
          <w:b/>
          <w:highlight w:val="white"/>
        </w:rPr>
      </w:pPr>
    </w:p>
    <w:p w14:paraId="46396203" w14:textId="77777777" w:rsidR="00B853BD" w:rsidRDefault="00B853BD">
      <w:pPr>
        <w:ind w:left="-1260" w:right="-720"/>
        <w:rPr>
          <w:b/>
          <w:highlight w:val="white"/>
        </w:rPr>
      </w:pPr>
    </w:p>
    <w:p w14:paraId="2271FA7D" w14:textId="77777777" w:rsidR="00B853BD" w:rsidRDefault="00B853BD">
      <w:pPr>
        <w:ind w:left="-1260" w:right="-720"/>
        <w:rPr>
          <w:b/>
          <w:highlight w:val="white"/>
        </w:rPr>
      </w:pPr>
    </w:p>
    <w:p w14:paraId="09A34862" w14:textId="77777777" w:rsidR="00B853BD" w:rsidRDefault="00B853BD">
      <w:pPr>
        <w:ind w:left="-1260" w:right="-720"/>
        <w:rPr>
          <w:b/>
          <w:highlight w:val="white"/>
        </w:rPr>
      </w:pPr>
    </w:p>
    <w:p w14:paraId="581C8934" w14:textId="77777777" w:rsidR="00B853BD" w:rsidRDefault="00B853BD">
      <w:pPr>
        <w:ind w:left="-1260" w:right="-720"/>
        <w:rPr>
          <w:b/>
          <w:highlight w:val="white"/>
        </w:rPr>
      </w:pPr>
    </w:p>
    <w:p w14:paraId="59C8732B" w14:textId="77777777" w:rsidR="00B853BD" w:rsidRDefault="00B853BD">
      <w:pPr>
        <w:ind w:left="-1260" w:right="-720"/>
        <w:rPr>
          <w:b/>
          <w:highlight w:val="white"/>
        </w:rPr>
      </w:pPr>
    </w:p>
    <w:p w14:paraId="79F72C4F" w14:textId="77777777" w:rsidR="00B853BD" w:rsidRDefault="00B853BD">
      <w:pPr>
        <w:ind w:left="-1260" w:right="-720"/>
        <w:rPr>
          <w:b/>
          <w:highlight w:val="white"/>
        </w:rPr>
      </w:pPr>
    </w:p>
    <w:p w14:paraId="1A6BBDED" w14:textId="77777777" w:rsidR="00B853BD" w:rsidRDefault="00B853BD">
      <w:pPr>
        <w:ind w:left="-1260" w:right="-720"/>
        <w:rPr>
          <w:b/>
          <w:highlight w:val="white"/>
        </w:rPr>
      </w:pPr>
    </w:p>
    <w:p w14:paraId="3261DDE1" w14:textId="77777777" w:rsidR="00B853BD" w:rsidRDefault="00B853BD">
      <w:pPr>
        <w:ind w:left="-1260" w:right="-720"/>
        <w:rPr>
          <w:b/>
          <w:highlight w:val="white"/>
        </w:rPr>
      </w:pPr>
    </w:p>
    <w:p w14:paraId="6F89BDBA" w14:textId="77777777" w:rsidR="00B853BD" w:rsidRDefault="00B853BD">
      <w:pPr>
        <w:ind w:left="-1260" w:right="-720"/>
        <w:rPr>
          <w:b/>
          <w:highlight w:val="white"/>
        </w:rPr>
      </w:pPr>
    </w:p>
    <w:p w14:paraId="1240833B" w14:textId="77777777" w:rsidR="00B853BD" w:rsidRDefault="00B853BD">
      <w:pPr>
        <w:ind w:left="-1260" w:right="-720"/>
        <w:rPr>
          <w:b/>
          <w:highlight w:val="white"/>
        </w:rPr>
      </w:pPr>
    </w:p>
    <w:p w14:paraId="4FF72F3F" w14:textId="77777777" w:rsidR="00B853BD" w:rsidRDefault="00B853BD">
      <w:pPr>
        <w:ind w:left="-1260" w:right="-720"/>
        <w:rPr>
          <w:b/>
          <w:highlight w:val="white"/>
        </w:rPr>
      </w:pPr>
    </w:p>
    <w:p w14:paraId="58DC624C" w14:textId="77777777" w:rsidR="00B853BD" w:rsidRDefault="00B853BD">
      <w:pPr>
        <w:ind w:left="-1260" w:right="-720"/>
        <w:rPr>
          <w:b/>
          <w:highlight w:val="white"/>
        </w:rPr>
      </w:pPr>
    </w:p>
    <w:p w14:paraId="19B3D25B" w14:textId="77777777" w:rsidR="00B853BD" w:rsidRDefault="00B853BD">
      <w:pPr>
        <w:ind w:left="-1260" w:right="-720"/>
        <w:rPr>
          <w:b/>
          <w:highlight w:val="white"/>
        </w:rPr>
      </w:pPr>
    </w:p>
    <w:p w14:paraId="2299B13F" w14:textId="77777777" w:rsidR="00B853BD" w:rsidRDefault="00B853BD">
      <w:pPr>
        <w:ind w:left="-1260" w:right="-720"/>
        <w:rPr>
          <w:b/>
          <w:highlight w:val="white"/>
        </w:rPr>
      </w:pPr>
    </w:p>
    <w:p w14:paraId="7D317C99" w14:textId="77777777" w:rsidR="00B853BD" w:rsidRDefault="00B853BD">
      <w:pPr>
        <w:ind w:left="-1260" w:right="-720"/>
        <w:rPr>
          <w:b/>
          <w:highlight w:val="white"/>
        </w:rPr>
      </w:pPr>
    </w:p>
    <w:p w14:paraId="6E85FB0E" w14:textId="77777777" w:rsidR="00B853BD" w:rsidRDefault="00B853BD">
      <w:pPr>
        <w:ind w:left="-1260" w:right="-720"/>
        <w:rPr>
          <w:b/>
          <w:highlight w:val="white"/>
        </w:rPr>
      </w:pPr>
    </w:p>
    <w:p w14:paraId="24FD437F" w14:textId="77777777" w:rsidR="00B853BD" w:rsidRDefault="00B853BD">
      <w:pPr>
        <w:ind w:left="-1260" w:right="-720"/>
        <w:rPr>
          <w:b/>
          <w:highlight w:val="white"/>
        </w:rPr>
      </w:pPr>
    </w:p>
    <w:p w14:paraId="231318E9" w14:textId="77777777" w:rsidR="00B853BD" w:rsidRDefault="00B853BD">
      <w:pPr>
        <w:ind w:left="-1260" w:right="-720"/>
        <w:rPr>
          <w:b/>
          <w:highlight w:val="white"/>
        </w:rPr>
      </w:pPr>
    </w:p>
    <w:p w14:paraId="2EAF57D8" w14:textId="77777777" w:rsidR="00B853BD" w:rsidRDefault="00B853BD">
      <w:pPr>
        <w:ind w:left="-1260" w:right="-720"/>
        <w:rPr>
          <w:b/>
          <w:highlight w:val="white"/>
        </w:rPr>
      </w:pPr>
    </w:p>
    <w:p w14:paraId="17C9D1F6" w14:textId="77777777" w:rsidR="00B853BD" w:rsidRDefault="00B853BD">
      <w:pPr>
        <w:ind w:left="-1260" w:right="-720"/>
        <w:rPr>
          <w:b/>
          <w:highlight w:val="white"/>
        </w:rPr>
      </w:pPr>
    </w:p>
    <w:p w14:paraId="348891B3" w14:textId="77777777" w:rsidR="00B853BD" w:rsidRDefault="00B853BD">
      <w:pPr>
        <w:ind w:left="-1260" w:right="-720"/>
        <w:rPr>
          <w:b/>
          <w:highlight w:val="white"/>
        </w:rPr>
      </w:pPr>
    </w:p>
    <w:p w14:paraId="764A56DE" w14:textId="77777777" w:rsidR="00B853BD" w:rsidRDefault="00B853BD">
      <w:pPr>
        <w:ind w:left="-1260" w:right="-720"/>
        <w:rPr>
          <w:b/>
          <w:highlight w:val="white"/>
        </w:rPr>
      </w:pPr>
    </w:p>
    <w:p w14:paraId="1CF3707F" w14:textId="77777777" w:rsidR="00B853BD" w:rsidRDefault="00B853BD">
      <w:pPr>
        <w:ind w:left="-1260" w:right="-720"/>
        <w:rPr>
          <w:b/>
          <w:highlight w:val="white"/>
        </w:rPr>
      </w:pPr>
    </w:p>
    <w:p w14:paraId="422F76B4" w14:textId="77777777" w:rsidR="00B853BD" w:rsidRDefault="00B853BD">
      <w:pPr>
        <w:ind w:left="-1260" w:right="-720"/>
        <w:rPr>
          <w:b/>
          <w:highlight w:val="white"/>
        </w:rPr>
      </w:pPr>
    </w:p>
    <w:p w14:paraId="31E9A491" w14:textId="77777777" w:rsidR="00B853BD" w:rsidRDefault="00B853BD">
      <w:pPr>
        <w:ind w:left="-1260" w:right="-720"/>
        <w:rPr>
          <w:b/>
          <w:highlight w:val="white"/>
        </w:rPr>
      </w:pPr>
    </w:p>
    <w:p w14:paraId="6B5B2BF6" w14:textId="77777777" w:rsidR="00B853BD" w:rsidRDefault="003B36CF">
      <w:pPr>
        <w:pStyle w:val="Heading1"/>
        <w:spacing w:before="240" w:after="240" w:line="360" w:lineRule="auto"/>
        <w:jc w:val="center"/>
        <w:rPr>
          <w:rFonts w:ascii="Times New Roman" w:eastAsia="Times New Roman" w:hAnsi="Times New Roman" w:cs="Times New Roman"/>
          <w:b/>
          <w:sz w:val="32"/>
          <w:szCs w:val="32"/>
          <w:u w:val="single"/>
        </w:rPr>
      </w:pPr>
      <w:bookmarkStart w:id="1" w:name="_kjqcpttdawy5" w:colFirst="0" w:colLast="0"/>
      <w:bookmarkEnd w:id="1"/>
      <w:r>
        <w:rPr>
          <w:rFonts w:ascii="Times New Roman" w:eastAsia="Times New Roman" w:hAnsi="Times New Roman" w:cs="Times New Roman"/>
          <w:b/>
          <w:sz w:val="32"/>
          <w:szCs w:val="32"/>
          <w:u w:val="single"/>
        </w:rPr>
        <w:t>Certificate</w:t>
      </w:r>
    </w:p>
    <w:p w14:paraId="23B25BAE" w14:textId="7ACF7BBF" w:rsidR="00B853BD" w:rsidRDefault="003B36CF">
      <w:pPr>
        <w:spacing w:before="240" w:after="120" w:line="360" w:lineRule="auto"/>
        <w:ind w:right="3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to certify that the project entitled “Image-Text-Extractor” carried out in Mini Project – II  Lab is a bonafide work done by </w:t>
      </w:r>
      <w:r>
        <w:rPr>
          <w:rFonts w:ascii="Times New Roman" w:eastAsia="Times New Roman" w:hAnsi="Times New Roman" w:cs="Times New Roman"/>
          <w:b/>
          <w:sz w:val="26"/>
          <w:szCs w:val="26"/>
          <w:highlight w:val="white"/>
        </w:rPr>
        <w:t>Samarth Kulshrestha(181500611), Aman Jadon(181500071), Aman Gulwani (181500069)</w:t>
      </w:r>
      <w:r w:rsidR="00AC5519">
        <w:rPr>
          <w:rFonts w:ascii="Times New Roman" w:eastAsia="Times New Roman" w:hAnsi="Times New Roman" w:cs="Times New Roman"/>
          <w:b/>
          <w:sz w:val="26"/>
          <w:szCs w:val="26"/>
        </w:rPr>
        <w:t>, Abhishek Sharma(181500026), Abhishek Bhardwaj(181500014)</w:t>
      </w:r>
      <w:r>
        <w:rPr>
          <w:rFonts w:ascii="Times New Roman" w:eastAsia="Times New Roman" w:hAnsi="Times New Roman" w:cs="Times New Roman"/>
          <w:sz w:val="28"/>
          <w:szCs w:val="28"/>
        </w:rPr>
        <w:t xml:space="preserve"> and is submitted in partial fulfillment of </w:t>
      </w:r>
      <w:r>
        <w:rPr>
          <w:rFonts w:ascii="Times New Roman" w:eastAsia="Times New Roman" w:hAnsi="Times New Roman" w:cs="Times New Roman"/>
          <w:sz w:val="28"/>
          <w:szCs w:val="28"/>
        </w:rPr>
        <w:t>the requirements for the award of the degree Bachelor of Technology (Computer Science &amp; Engineering).</w:t>
      </w:r>
    </w:p>
    <w:p w14:paraId="0C73D77D" w14:textId="77777777" w:rsidR="00B853BD" w:rsidRDefault="00B853BD"/>
    <w:p w14:paraId="531E8F81" w14:textId="77777777" w:rsidR="00B853BD" w:rsidRDefault="00B853BD"/>
    <w:p w14:paraId="56743170" w14:textId="77777777" w:rsidR="00B853BD" w:rsidRDefault="003B36CF">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Signature of Supervisor:</w:t>
      </w:r>
    </w:p>
    <w:p w14:paraId="42996CE7" w14:textId="77777777" w:rsidR="00B853BD" w:rsidRDefault="003B36CF">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Name of Supervisor: Mrs. Harvinder Kaur</w:t>
      </w:r>
    </w:p>
    <w:p w14:paraId="12F3C43F" w14:textId="77777777" w:rsidR="00B853BD" w:rsidRDefault="003B36CF">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 20/04/2020</w:t>
      </w:r>
    </w:p>
    <w:p w14:paraId="2CBC4EB3" w14:textId="77777777" w:rsidR="00B853BD" w:rsidRDefault="00B853BD">
      <w:pPr>
        <w:ind w:left="900"/>
        <w:rPr>
          <w:rFonts w:ascii="Times New Roman" w:eastAsia="Times New Roman" w:hAnsi="Times New Roman" w:cs="Times New Roman"/>
          <w:b/>
          <w:sz w:val="26"/>
          <w:szCs w:val="26"/>
        </w:rPr>
      </w:pPr>
    </w:p>
    <w:p w14:paraId="4F23EA24" w14:textId="77777777" w:rsidR="00B853BD" w:rsidRDefault="00B853BD">
      <w:pPr>
        <w:spacing w:before="240" w:after="120" w:line="360" w:lineRule="auto"/>
        <w:rPr>
          <w:rFonts w:ascii="Times New Roman" w:eastAsia="Times New Roman" w:hAnsi="Times New Roman" w:cs="Times New Roman"/>
          <w:b/>
          <w:sz w:val="26"/>
          <w:szCs w:val="26"/>
          <w:highlight w:val="white"/>
        </w:rPr>
      </w:pPr>
    </w:p>
    <w:p w14:paraId="2FDA3B00" w14:textId="77777777" w:rsidR="00B853BD" w:rsidRDefault="003B36CF">
      <w:pPr>
        <w:spacing w:before="240" w:after="120" w:line="36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Samarth Kulshrestha</w:t>
      </w:r>
    </w:p>
    <w:p w14:paraId="62163342" w14:textId="77777777" w:rsidR="00B853BD" w:rsidRDefault="003B36CF">
      <w:pPr>
        <w:spacing w:before="240" w:after="120" w:line="36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Aman Jadon</w:t>
      </w:r>
    </w:p>
    <w:p w14:paraId="08B95707" w14:textId="77777777" w:rsidR="00B853BD" w:rsidRDefault="003B36CF">
      <w:pPr>
        <w:spacing w:before="240" w:after="120" w:line="36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Aman Gulwani</w:t>
      </w:r>
    </w:p>
    <w:p w14:paraId="494C582C" w14:textId="77777777" w:rsidR="00B853BD" w:rsidRPr="00AC5519" w:rsidRDefault="003B36CF">
      <w:pPr>
        <w:spacing w:before="240" w:after="120" w:line="360" w:lineRule="auto"/>
        <w:rPr>
          <w:rFonts w:ascii="Times New Roman" w:eastAsia="SimSun" w:hAnsi="Times New Roman" w:cs="Times New Roman"/>
          <w:b/>
          <w:bCs/>
          <w:color w:val="000000" w:themeColor="text1"/>
          <w:sz w:val="28"/>
          <w:szCs w:val="28"/>
        </w:rPr>
      </w:pPr>
      <w:r w:rsidRPr="00AC5519">
        <w:rPr>
          <w:rFonts w:ascii="Times New Roman" w:eastAsia="SimSun" w:hAnsi="Times New Roman" w:cs="Times New Roman"/>
          <w:b/>
          <w:bCs/>
          <w:color w:val="000000" w:themeColor="text1"/>
          <w:sz w:val="28"/>
          <w:szCs w:val="28"/>
        </w:rPr>
        <w:t xml:space="preserve">Abhishek Bhardwaj </w:t>
      </w:r>
    </w:p>
    <w:p w14:paraId="10DF6568" w14:textId="76741363" w:rsidR="00B853BD" w:rsidRPr="00AC5519" w:rsidRDefault="003B36CF">
      <w:pPr>
        <w:spacing w:before="240" w:after="120" w:line="360" w:lineRule="auto"/>
        <w:rPr>
          <w:rFonts w:ascii="Times New Roman" w:eastAsia="SimSun" w:hAnsi="Times New Roman" w:cs="Times New Roman"/>
          <w:b/>
          <w:bCs/>
          <w:color w:val="000000" w:themeColor="text1"/>
          <w:sz w:val="28"/>
          <w:szCs w:val="28"/>
          <w:lang w:val="en-US"/>
        </w:rPr>
      </w:pPr>
      <w:r w:rsidRPr="00AC5519">
        <w:rPr>
          <w:rFonts w:ascii="Times New Roman" w:eastAsia="SimSun" w:hAnsi="Times New Roman" w:cs="Times New Roman"/>
          <w:b/>
          <w:bCs/>
          <w:color w:val="000000" w:themeColor="text1"/>
          <w:sz w:val="28"/>
          <w:szCs w:val="28"/>
        </w:rPr>
        <w:t xml:space="preserve">Abhishek </w:t>
      </w:r>
      <w:r w:rsidR="00AC5519">
        <w:rPr>
          <w:rFonts w:ascii="Times New Roman" w:eastAsia="SimSun" w:hAnsi="Times New Roman" w:cs="Times New Roman"/>
          <w:b/>
          <w:bCs/>
          <w:color w:val="000000" w:themeColor="text1"/>
          <w:sz w:val="28"/>
          <w:szCs w:val="28"/>
          <w:lang w:val="en-US"/>
        </w:rPr>
        <w:t>S</w:t>
      </w:r>
      <w:r w:rsidRPr="00AC5519">
        <w:rPr>
          <w:rFonts w:ascii="Times New Roman" w:eastAsia="SimSun" w:hAnsi="Times New Roman" w:cs="Times New Roman"/>
          <w:b/>
          <w:bCs/>
          <w:color w:val="000000" w:themeColor="text1"/>
          <w:sz w:val="28"/>
          <w:szCs w:val="28"/>
          <w:lang w:val="en-US"/>
        </w:rPr>
        <w:t>harma</w:t>
      </w:r>
    </w:p>
    <w:p w14:paraId="6541FCF4" w14:textId="77777777" w:rsidR="00B853BD" w:rsidRDefault="00B853BD">
      <w:pPr>
        <w:spacing w:before="240" w:after="120" w:line="360" w:lineRule="auto"/>
        <w:rPr>
          <w:rFonts w:ascii="Times New Roman" w:eastAsia="Times New Roman" w:hAnsi="Times New Roman" w:cs="Times New Roman"/>
          <w:b/>
          <w:sz w:val="26"/>
          <w:szCs w:val="26"/>
          <w:highlight w:val="white"/>
        </w:rPr>
      </w:pPr>
    </w:p>
    <w:p w14:paraId="2F9202FE" w14:textId="77777777" w:rsidR="00B853BD" w:rsidRDefault="003B36CF">
      <w:pPr>
        <w:pStyle w:val="Heading1"/>
        <w:spacing w:before="240" w:line="360" w:lineRule="auto"/>
        <w:jc w:val="center"/>
        <w:rPr>
          <w:rFonts w:ascii="Times New Roman" w:eastAsia="Times New Roman" w:hAnsi="Times New Roman" w:cs="Times New Roman"/>
          <w:b/>
          <w:sz w:val="32"/>
          <w:szCs w:val="32"/>
          <w:u w:val="single"/>
        </w:rPr>
      </w:pPr>
      <w:bookmarkStart w:id="2" w:name="_x7x47iie5d5r" w:colFirst="0" w:colLast="0"/>
      <w:bookmarkEnd w:id="2"/>
      <w:r>
        <w:rPr>
          <w:rFonts w:ascii="Times New Roman" w:eastAsia="Times New Roman" w:hAnsi="Times New Roman" w:cs="Times New Roman"/>
          <w:b/>
          <w:sz w:val="32"/>
          <w:szCs w:val="32"/>
          <w:u w:val="single"/>
        </w:rPr>
        <w:t>Acknowledgement</w:t>
      </w:r>
    </w:p>
    <w:p w14:paraId="0F89A8C3" w14:textId="77777777" w:rsidR="00B853BD" w:rsidRDefault="003B36CF">
      <w:pPr>
        <w:spacing w:before="24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F1BF631" w14:textId="77777777" w:rsidR="00B853BD" w:rsidRDefault="003B36CF">
      <w:pPr>
        <w:spacing w:before="24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 gives us a great sense of pleasure to present the report of the B. Tech Mini Project - II undertaken during B. Tech. Third Year. This project in itself is an acknowledgement to the </w:t>
      </w:r>
      <w:r>
        <w:rPr>
          <w:rFonts w:ascii="Times New Roman" w:eastAsia="Times New Roman" w:hAnsi="Times New Roman" w:cs="Times New Roman"/>
          <w:sz w:val="28"/>
          <w:szCs w:val="28"/>
        </w:rPr>
        <w:t>inspiration, drive and technical assistance contributed to it by many individuals. This project would never have seen the light of the day without the help and guidance that we have received.</w:t>
      </w:r>
    </w:p>
    <w:p w14:paraId="5EC075DD" w14:textId="77777777" w:rsidR="00B853BD" w:rsidRDefault="003B36CF">
      <w:pPr>
        <w:spacing w:before="24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Our heartiest thanks to Dr. (Prof). Anand Singh Jalal, Head of D</w:t>
      </w:r>
      <w:r>
        <w:rPr>
          <w:rFonts w:ascii="Times New Roman" w:eastAsia="Times New Roman" w:hAnsi="Times New Roman" w:cs="Times New Roman"/>
          <w:sz w:val="28"/>
          <w:szCs w:val="28"/>
        </w:rPr>
        <w:t>ept., Department of CEA for providing us with an encouraging platform to develop this project, which thus helped us in shaping our abilities towards a constructive goal.</w:t>
      </w:r>
    </w:p>
    <w:p w14:paraId="187684BE" w14:textId="77777777" w:rsidR="00B853BD" w:rsidRDefault="003B36CF">
      <w:pPr>
        <w:spacing w:before="24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owe special debt of gratitude to Mrs. Harvinder Kaur ma’am, Technical Trainer, for </w:t>
      </w:r>
      <w:r>
        <w:rPr>
          <w:rFonts w:ascii="Times New Roman" w:eastAsia="Times New Roman" w:hAnsi="Times New Roman" w:cs="Times New Roman"/>
          <w:sz w:val="28"/>
          <w:szCs w:val="28"/>
        </w:rPr>
        <w:t>her constant support and guidance throughout the course of our work. Her sincerity, thoroughness and perseverance have been a constant source of inspiration for us. She has showered us with all her extensively experienced ideas and insightful comments at v</w:t>
      </w:r>
      <w:r>
        <w:rPr>
          <w:rFonts w:ascii="Times New Roman" w:eastAsia="Times New Roman" w:hAnsi="Times New Roman" w:cs="Times New Roman"/>
          <w:sz w:val="28"/>
          <w:szCs w:val="28"/>
        </w:rPr>
        <w:t>irtually all stages of the project &amp; has also taught us about the latest industry-oriented technologies.</w:t>
      </w:r>
    </w:p>
    <w:p w14:paraId="15CF1E41" w14:textId="77777777" w:rsidR="00B853BD" w:rsidRDefault="003B36CF">
      <w:pPr>
        <w:spacing w:before="240"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also do not like to miss the opportunity to acknowledge the contribution of all faculty members of the department for their kind guidance and cooper</w:t>
      </w:r>
      <w:r>
        <w:rPr>
          <w:rFonts w:ascii="Times New Roman" w:eastAsia="Times New Roman" w:hAnsi="Times New Roman" w:cs="Times New Roman"/>
          <w:sz w:val="28"/>
          <w:szCs w:val="28"/>
        </w:rPr>
        <w:t>ation during the development of our project. Last but not the least, we acknowledge our friends for their contribution in the completion of the project.</w:t>
      </w:r>
    </w:p>
    <w:p w14:paraId="45C8640D" w14:textId="77777777" w:rsidR="00B853BD" w:rsidRDefault="00B853BD">
      <w:pPr>
        <w:spacing w:before="240" w:after="120" w:line="360" w:lineRule="auto"/>
        <w:rPr>
          <w:rFonts w:ascii="Times New Roman" w:eastAsia="Times New Roman" w:hAnsi="Times New Roman" w:cs="Times New Roman"/>
          <w:b/>
          <w:sz w:val="28"/>
          <w:szCs w:val="28"/>
          <w:highlight w:val="white"/>
        </w:rPr>
        <w:sectPr w:rsidR="00B853BD">
          <w:headerReference w:type="default" r:id="rId9"/>
          <w:footerReference w:type="default" r:id="rId10"/>
          <w:headerReference w:type="first" r:id="rId11"/>
          <w:footerReference w:type="first" r:id="rId12"/>
          <w:pgSz w:w="12240" w:h="15840"/>
          <w:pgMar w:top="1440" w:right="1440" w:bottom="1440" w:left="1440" w:header="360" w:footer="360" w:gutter="0"/>
          <w:pgNumType w:start="0"/>
          <w:cols w:space="720"/>
          <w:titlePg/>
        </w:sectPr>
      </w:pPr>
    </w:p>
    <w:p w14:paraId="33B328A8" w14:textId="77777777" w:rsidR="00B853BD" w:rsidRDefault="003B36CF">
      <w:pPr>
        <w:spacing w:before="240" w:after="120" w:line="360" w:lineRule="auto"/>
        <w:rPr>
          <w:rFonts w:ascii="Times New Roman" w:eastAsia="Times New Roman" w:hAnsi="Times New Roman" w:cs="Times New Roman"/>
          <w:bCs/>
          <w:sz w:val="28"/>
          <w:szCs w:val="28"/>
          <w:highlight w:val="white"/>
        </w:rPr>
      </w:pPr>
      <w:r>
        <w:rPr>
          <w:rFonts w:ascii="Times New Roman" w:eastAsia="Times New Roman" w:hAnsi="Times New Roman" w:cs="Times New Roman"/>
          <w:bCs/>
          <w:sz w:val="28"/>
          <w:szCs w:val="28"/>
          <w:highlight w:val="white"/>
        </w:rPr>
        <w:t>Samarth Kulshrestha</w:t>
      </w:r>
    </w:p>
    <w:p w14:paraId="7B2B7804" w14:textId="77777777" w:rsidR="00B853BD" w:rsidRDefault="003B36CF">
      <w:pPr>
        <w:spacing w:before="240" w:after="120" w:line="360" w:lineRule="auto"/>
        <w:rPr>
          <w:rFonts w:ascii="Times New Roman" w:eastAsia="Times New Roman" w:hAnsi="Times New Roman" w:cs="Times New Roman"/>
          <w:bCs/>
          <w:sz w:val="28"/>
          <w:szCs w:val="28"/>
          <w:highlight w:val="white"/>
        </w:rPr>
      </w:pPr>
      <w:r>
        <w:rPr>
          <w:rFonts w:ascii="Times New Roman" w:eastAsia="Times New Roman" w:hAnsi="Times New Roman" w:cs="Times New Roman"/>
          <w:bCs/>
          <w:sz w:val="28"/>
          <w:szCs w:val="28"/>
          <w:highlight w:val="white"/>
        </w:rPr>
        <w:t>Aman Jadon</w:t>
      </w:r>
    </w:p>
    <w:p w14:paraId="4DA81A21" w14:textId="77777777" w:rsidR="00B853BD" w:rsidRDefault="003B36CF">
      <w:pPr>
        <w:spacing w:before="240" w:after="120" w:line="360" w:lineRule="auto"/>
        <w:rPr>
          <w:rFonts w:ascii="Times New Roman" w:eastAsia="Times New Roman" w:hAnsi="Times New Roman" w:cs="Times New Roman"/>
          <w:bCs/>
          <w:sz w:val="28"/>
          <w:szCs w:val="28"/>
          <w:highlight w:val="white"/>
        </w:rPr>
      </w:pPr>
      <w:r>
        <w:rPr>
          <w:rFonts w:ascii="Times New Roman" w:eastAsia="Times New Roman" w:hAnsi="Times New Roman" w:cs="Times New Roman"/>
          <w:bCs/>
          <w:sz w:val="28"/>
          <w:szCs w:val="28"/>
          <w:highlight w:val="white"/>
        </w:rPr>
        <w:lastRenderedPageBreak/>
        <w:t>Aman Gulwani</w:t>
      </w:r>
    </w:p>
    <w:p w14:paraId="44FF3463" w14:textId="77777777" w:rsidR="00B853BD" w:rsidRDefault="003B36CF">
      <w:pPr>
        <w:spacing w:before="240" w:after="120" w:line="360" w:lineRule="auto"/>
        <w:rPr>
          <w:rFonts w:ascii="Times New Roman" w:eastAsia="SimSun" w:hAnsi="Times New Roman" w:cs="Times New Roman"/>
          <w:bCs/>
          <w:color w:val="000000" w:themeColor="text1"/>
          <w:sz w:val="28"/>
          <w:szCs w:val="28"/>
        </w:rPr>
      </w:pPr>
      <w:r>
        <w:rPr>
          <w:rFonts w:ascii="Times New Roman" w:eastAsia="SimSun" w:hAnsi="Times New Roman" w:cs="Times New Roman"/>
          <w:bCs/>
          <w:color w:val="000000" w:themeColor="text1"/>
          <w:sz w:val="28"/>
          <w:szCs w:val="28"/>
        </w:rPr>
        <w:t xml:space="preserve">Abhishek Bhardwaj </w:t>
      </w:r>
    </w:p>
    <w:p w14:paraId="0D898FFC" w14:textId="77777777" w:rsidR="00B853BD" w:rsidRDefault="003B36CF">
      <w:pPr>
        <w:spacing w:before="240" w:after="120" w:line="360" w:lineRule="auto"/>
        <w:rPr>
          <w:rFonts w:ascii="Times New Roman" w:eastAsia="SimSun" w:hAnsi="Times New Roman" w:cs="Times New Roman"/>
          <w:bCs/>
          <w:color w:val="000000" w:themeColor="text1"/>
          <w:sz w:val="28"/>
          <w:szCs w:val="28"/>
          <w:lang w:val="en-US"/>
        </w:rPr>
      </w:pPr>
      <w:r>
        <w:rPr>
          <w:rFonts w:ascii="Times New Roman" w:eastAsia="SimSun" w:hAnsi="Times New Roman" w:cs="Times New Roman"/>
          <w:bCs/>
          <w:color w:val="000000" w:themeColor="text1"/>
          <w:sz w:val="28"/>
          <w:szCs w:val="28"/>
        </w:rPr>
        <w:t xml:space="preserve">Abhishek </w:t>
      </w:r>
      <w:r>
        <w:rPr>
          <w:rFonts w:ascii="Times New Roman" w:eastAsia="SimSun" w:hAnsi="Times New Roman" w:cs="Times New Roman"/>
          <w:bCs/>
          <w:color w:val="000000" w:themeColor="text1"/>
          <w:sz w:val="28"/>
          <w:szCs w:val="28"/>
          <w:lang w:val="en-US"/>
        </w:rPr>
        <w:t>sharma</w:t>
      </w:r>
    </w:p>
    <w:p w14:paraId="71657E1A" w14:textId="77777777" w:rsidR="00B853BD" w:rsidRDefault="00B853BD">
      <w:pPr>
        <w:spacing w:before="240" w:after="120" w:line="360" w:lineRule="auto"/>
        <w:rPr>
          <w:rFonts w:ascii="Times New Roman" w:eastAsia="Times New Roman" w:hAnsi="Times New Roman" w:cs="Times New Roman"/>
          <w:b/>
          <w:sz w:val="28"/>
          <w:szCs w:val="28"/>
          <w:highlight w:val="white"/>
        </w:rPr>
        <w:sectPr w:rsidR="00B853BD">
          <w:type w:val="continuous"/>
          <w:pgSz w:w="12240" w:h="15840"/>
          <w:pgMar w:top="1440" w:right="1440" w:bottom="1440" w:left="1440" w:header="360" w:footer="360" w:gutter="0"/>
          <w:pgNumType w:start="0"/>
          <w:cols w:space="425"/>
          <w:titlePg/>
        </w:sectPr>
      </w:pPr>
    </w:p>
    <w:p w14:paraId="5DA39731" w14:textId="77777777" w:rsidR="00B853BD" w:rsidRDefault="00B853BD">
      <w:pPr>
        <w:spacing w:before="240" w:after="120" w:line="360" w:lineRule="auto"/>
        <w:rPr>
          <w:rFonts w:ascii="Times New Roman" w:eastAsia="Times New Roman" w:hAnsi="Times New Roman" w:cs="Times New Roman"/>
          <w:b/>
          <w:sz w:val="28"/>
          <w:szCs w:val="28"/>
          <w:highlight w:val="white"/>
        </w:rPr>
      </w:pPr>
    </w:p>
    <w:p w14:paraId="67EC146E" w14:textId="77777777" w:rsidR="00B853BD" w:rsidRDefault="003B36CF">
      <w:pPr>
        <w:pStyle w:val="Heading1"/>
        <w:ind w:right="480"/>
        <w:jc w:val="center"/>
        <w:rPr>
          <w:rFonts w:ascii="Times New Roman" w:eastAsia="Times New Roman" w:hAnsi="Times New Roman" w:cs="Times New Roman"/>
          <w:b/>
          <w:sz w:val="32"/>
          <w:szCs w:val="32"/>
          <w:u w:val="single"/>
        </w:rPr>
      </w:pPr>
      <w:bookmarkStart w:id="3" w:name="_gzs5n3k3hjtx" w:colFirst="0" w:colLast="0"/>
      <w:bookmarkEnd w:id="3"/>
      <w:r>
        <w:rPr>
          <w:rFonts w:ascii="Times New Roman" w:eastAsia="Times New Roman" w:hAnsi="Times New Roman" w:cs="Times New Roman"/>
          <w:b/>
          <w:sz w:val="32"/>
          <w:szCs w:val="32"/>
          <w:u w:val="single"/>
        </w:rPr>
        <w:t>Abstract</w:t>
      </w:r>
    </w:p>
    <w:p w14:paraId="66D8B3CC" w14:textId="77777777" w:rsidR="00B853BD" w:rsidRDefault="00B853BD">
      <w:pPr>
        <w:ind w:right="480"/>
        <w:rPr>
          <w:rFonts w:ascii="Times New Roman" w:eastAsia="Times New Roman" w:hAnsi="Times New Roman" w:cs="Times New Roman"/>
          <w:b/>
          <w:sz w:val="26"/>
          <w:szCs w:val="26"/>
        </w:rPr>
      </w:pPr>
    </w:p>
    <w:p w14:paraId="22769245" w14:textId="77777777" w:rsidR="00B853BD" w:rsidRDefault="003B36C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this new era,where tremendous information is available on the internet,it is most important to provide the improved mechanism to extract the </w:t>
      </w:r>
      <w:r>
        <w:rPr>
          <w:rFonts w:ascii="Times New Roman" w:eastAsia="Times New Roman" w:hAnsi="Times New Roman" w:cs="Times New Roman"/>
          <w:sz w:val="28"/>
          <w:szCs w:val="28"/>
        </w:rPr>
        <w:t>information quickly and most efficiently . It is very difficult for human beings to manually extract the text of large documents . There is plenty of text material available on the internet. So there is a problem of searching for relevant documents from th</w:t>
      </w:r>
      <w:r>
        <w:rPr>
          <w:rFonts w:ascii="Times New Roman" w:eastAsia="Times New Roman" w:hAnsi="Times New Roman" w:cs="Times New Roman"/>
          <w:sz w:val="28"/>
          <w:szCs w:val="28"/>
        </w:rPr>
        <w:t>e number of documents available, and absorbing relevant information from it.In order to solve the above two problems, the PDF’s text gathering is very much necessary.</w:t>
      </w:r>
    </w:p>
    <w:p w14:paraId="39D62FE4" w14:textId="77777777" w:rsidR="00B853BD" w:rsidRDefault="00B853BD">
      <w:pPr>
        <w:ind w:right="480"/>
        <w:rPr>
          <w:rFonts w:ascii="Times New Roman" w:eastAsia="Times New Roman" w:hAnsi="Times New Roman" w:cs="Times New Roman"/>
          <w:sz w:val="26"/>
          <w:szCs w:val="26"/>
        </w:rPr>
      </w:pPr>
    </w:p>
    <w:p w14:paraId="68F81AF6" w14:textId="77777777" w:rsidR="00B853BD" w:rsidRDefault="003B36CF">
      <w:pPr>
        <w:spacing w:after="2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purpose of Image-Text-Extractor is </w:t>
      </w:r>
      <w:r>
        <w:rPr>
          <w:rFonts w:ascii="Times New Roman" w:eastAsia="Times New Roman" w:hAnsi="Times New Roman" w:cs="Times New Roman"/>
          <w:sz w:val="28"/>
          <w:szCs w:val="28"/>
          <w:highlight w:val="white"/>
        </w:rPr>
        <w:t>spanning multiple lines, removing the hyphens, and combining the individual parts to form a complete word. The document contains the characters in the shadowed or bold words here shadow detection algorithm identifies and removes redundant instances of text</w:t>
      </w:r>
      <w:r>
        <w:rPr>
          <w:rFonts w:ascii="Times New Roman" w:eastAsia="Times New Roman" w:hAnsi="Times New Roman" w:cs="Times New Roman"/>
          <w:sz w:val="28"/>
          <w:szCs w:val="28"/>
          <w:highlight w:val="white"/>
        </w:rPr>
        <w:t xml:space="preserve"> to avoid excess text extraction. </w:t>
      </w:r>
      <w:r>
        <w:rPr>
          <w:rFonts w:ascii="Times New Roman" w:eastAsia="Times New Roman" w:hAnsi="Times New Roman" w:cs="Times New Roman"/>
          <w:sz w:val="28"/>
          <w:szCs w:val="28"/>
        </w:rPr>
        <w:t>Image-Text-Extractor basically aims to reduce the burden of the hard copy documents such as Notes, Books, Important documents etc. It is also helpful for Invigilator in exams containing one-word answers by scanning the dig</w:t>
      </w:r>
      <w:r>
        <w:rPr>
          <w:rFonts w:ascii="Times New Roman" w:eastAsia="Times New Roman" w:hAnsi="Times New Roman" w:cs="Times New Roman"/>
          <w:sz w:val="28"/>
          <w:szCs w:val="28"/>
        </w:rPr>
        <w:t>ital answer sheets of students.</w:t>
      </w:r>
    </w:p>
    <w:p w14:paraId="112F471B" w14:textId="77777777" w:rsidR="00B853BD" w:rsidRDefault="00B853BD">
      <w:pPr>
        <w:spacing w:after="200" w:line="360" w:lineRule="auto"/>
        <w:jc w:val="both"/>
        <w:rPr>
          <w:rFonts w:ascii="Times New Roman" w:eastAsia="Times New Roman" w:hAnsi="Times New Roman" w:cs="Times New Roman"/>
          <w:sz w:val="28"/>
          <w:szCs w:val="28"/>
        </w:rPr>
      </w:pPr>
    </w:p>
    <w:p w14:paraId="5DC79453" w14:textId="77777777" w:rsidR="00B853BD" w:rsidRDefault="00B853BD">
      <w:pPr>
        <w:spacing w:after="200" w:line="360" w:lineRule="auto"/>
        <w:jc w:val="both"/>
        <w:rPr>
          <w:rFonts w:ascii="Times New Roman" w:eastAsia="Times New Roman" w:hAnsi="Times New Roman" w:cs="Times New Roman"/>
          <w:sz w:val="28"/>
          <w:szCs w:val="28"/>
        </w:rPr>
      </w:pPr>
    </w:p>
    <w:p w14:paraId="4C9212DC" w14:textId="77777777" w:rsidR="00B853BD" w:rsidRDefault="00B853BD">
      <w:pPr>
        <w:spacing w:after="200" w:line="360" w:lineRule="auto"/>
        <w:jc w:val="both"/>
        <w:rPr>
          <w:rFonts w:ascii="Times New Roman" w:eastAsia="Times New Roman" w:hAnsi="Times New Roman" w:cs="Times New Roman"/>
          <w:sz w:val="28"/>
          <w:szCs w:val="28"/>
        </w:rPr>
      </w:pPr>
    </w:p>
    <w:p w14:paraId="1AEA728B" w14:textId="77777777" w:rsidR="00B853BD" w:rsidRDefault="003B36CF">
      <w:pPr>
        <w:pStyle w:val="Heading1"/>
        <w:spacing w:after="200" w:line="360" w:lineRule="auto"/>
        <w:jc w:val="center"/>
        <w:rPr>
          <w:rFonts w:ascii="Times New Roman" w:eastAsia="Times New Roman" w:hAnsi="Times New Roman" w:cs="Times New Roman"/>
          <w:b/>
          <w:sz w:val="32"/>
          <w:szCs w:val="32"/>
          <w:u w:val="single"/>
        </w:rPr>
      </w:pPr>
      <w:bookmarkStart w:id="4" w:name="_luah4uy4a7hy" w:colFirst="0" w:colLast="0"/>
      <w:bookmarkEnd w:id="4"/>
      <w:r>
        <w:rPr>
          <w:rFonts w:ascii="Times New Roman" w:eastAsia="Times New Roman" w:hAnsi="Times New Roman" w:cs="Times New Roman"/>
          <w:b/>
          <w:sz w:val="32"/>
          <w:szCs w:val="32"/>
          <w:u w:val="single"/>
        </w:rPr>
        <w:t>Table of Contents</w:t>
      </w:r>
    </w:p>
    <w:p w14:paraId="2F38F233" w14:textId="77777777" w:rsidR="00B853BD" w:rsidRDefault="00B853BD"/>
    <w:sdt>
      <w:sdtPr>
        <w:id w:val="-1785569692"/>
        <w:docPartObj>
          <w:docPartGallery w:val="Table of Contents"/>
          <w:docPartUnique/>
        </w:docPartObj>
      </w:sdtPr>
      <w:sdtEndPr/>
      <w:sdtContent>
        <w:p w14:paraId="36B04EBE" w14:textId="77777777" w:rsidR="00B853BD" w:rsidRDefault="003B36CF">
          <w:pPr>
            <w:tabs>
              <w:tab w:val="right" w:pos="9360"/>
            </w:tabs>
            <w:spacing w:before="80" w:line="240" w:lineRule="auto"/>
            <w:rPr>
              <w:b/>
              <w:color w:val="000000"/>
            </w:rPr>
          </w:pPr>
          <w:r>
            <w:fldChar w:fldCharType="begin"/>
          </w:r>
          <w:r>
            <w:instrText xml:space="preserve"> TOC \h \u \z </w:instrText>
          </w:r>
          <w:r>
            <w:fldChar w:fldCharType="separate"/>
          </w:r>
          <w:hyperlink w:anchor="_kjqcpttdawy5">
            <w:r>
              <w:rPr>
                <w:b/>
                <w:color w:val="000000"/>
              </w:rPr>
              <w:t>Certificate</w:t>
            </w:r>
          </w:hyperlink>
          <w:r>
            <w:rPr>
              <w:b/>
              <w:color w:val="000000"/>
            </w:rPr>
            <w:tab/>
          </w:r>
          <w:r>
            <w:fldChar w:fldCharType="begin"/>
          </w:r>
          <w:r>
            <w:instrText xml:space="preserve"> PAGEREF _kjqcpttdawy5 \h </w:instrText>
          </w:r>
          <w:r>
            <w:fldChar w:fldCharType="separate"/>
          </w:r>
          <w:r>
            <w:rPr>
              <w:b/>
              <w:color w:val="000000"/>
            </w:rPr>
            <w:t>2</w:t>
          </w:r>
          <w:r>
            <w:fldChar w:fldCharType="end"/>
          </w:r>
        </w:p>
        <w:p w14:paraId="24C99C0D" w14:textId="77777777" w:rsidR="00B853BD" w:rsidRDefault="003B36CF">
          <w:pPr>
            <w:tabs>
              <w:tab w:val="right" w:pos="9360"/>
            </w:tabs>
            <w:spacing w:before="200" w:line="240" w:lineRule="auto"/>
            <w:rPr>
              <w:b/>
              <w:color w:val="000000"/>
            </w:rPr>
          </w:pPr>
          <w:hyperlink w:anchor="_x7x47iie5d5r">
            <w:r>
              <w:rPr>
                <w:b/>
                <w:color w:val="000000"/>
              </w:rPr>
              <w:t>Acknowledgement</w:t>
            </w:r>
          </w:hyperlink>
          <w:r>
            <w:rPr>
              <w:b/>
              <w:color w:val="000000"/>
            </w:rPr>
            <w:tab/>
          </w:r>
          <w:r>
            <w:fldChar w:fldCharType="begin"/>
          </w:r>
          <w:r>
            <w:instrText xml:space="preserve"> PAGEREF _x7x47iie5d5r \h </w:instrText>
          </w:r>
          <w:r>
            <w:fldChar w:fldCharType="separate"/>
          </w:r>
          <w:r>
            <w:rPr>
              <w:b/>
              <w:color w:val="000000"/>
            </w:rPr>
            <w:t>3</w:t>
          </w:r>
          <w:r>
            <w:fldChar w:fldCharType="end"/>
          </w:r>
        </w:p>
        <w:p w14:paraId="65746E12" w14:textId="77777777" w:rsidR="00B853BD" w:rsidRDefault="003B36CF">
          <w:pPr>
            <w:tabs>
              <w:tab w:val="right" w:pos="9360"/>
            </w:tabs>
            <w:spacing w:before="200" w:line="240" w:lineRule="auto"/>
            <w:rPr>
              <w:b/>
              <w:color w:val="000000"/>
            </w:rPr>
          </w:pPr>
          <w:hyperlink w:anchor="_gzs5n3k3hjtx">
            <w:r>
              <w:rPr>
                <w:b/>
                <w:color w:val="000000"/>
              </w:rPr>
              <w:t>Abstract</w:t>
            </w:r>
          </w:hyperlink>
          <w:r>
            <w:rPr>
              <w:b/>
              <w:color w:val="000000"/>
            </w:rPr>
            <w:tab/>
          </w:r>
          <w:r>
            <w:fldChar w:fldCharType="begin"/>
          </w:r>
          <w:r>
            <w:instrText xml:space="preserve"> PAGEREF _gzs5n3k3hjtx \h </w:instrText>
          </w:r>
          <w:r>
            <w:fldChar w:fldCharType="separate"/>
          </w:r>
          <w:r>
            <w:rPr>
              <w:b/>
              <w:color w:val="000000"/>
            </w:rPr>
            <w:t>4</w:t>
          </w:r>
          <w:r>
            <w:fldChar w:fldCharType="end"/>
          </w:r>
        </w:p>
        <w:p w14:paraId="3EAF9017" w14:textId="77777777" w:rsidR="00B853BD" w:rsidRDefault="003B36CF">
          <w:pPr>
            <w:tabs>
              <w:tab w:val="right" w:pos="9360"/>
            </w:tabs>
            <w:spacing w:before="200" w:line="240" w:lineRule="auto"/>
            <w:rPr>
              <w:b/>
              <w:color w:val="000000"/>
            </w:rPr>
          </w:pPr>
          <w:hyperlink w:anchor="_luah4uy4a7hy">
            <w:r>
              <w:rPr>
                <w:b/>
                <w:color w:val="000000"/>
              </w:rPr>
              <w:t>Table of Contents</w:t>
            </w:r>
          </w:hyperlink>
          <w:r>
            <w:rPr>
              <w:b/>
              <w:color w:val="000000"/>
            </w:rPr>
            <w:tab/>
          </w:r>
          <w:r>
            <w:fldChar w:fldCharType="begin"/>
          </w:r>
          <w:r>
            <w:instrText xml:space="preserve"> PAGEREF _luah4uy4a7hy \h </w:instrText>
          </w:r>
          <w:r>
            <w:fldChar w:fldCharType="separate"/>
          </w:r>
          <w:r>
            <w:rPr>
              <w:b/>
              <w:color w:val="000000"/>
            </w:rPr>
            <w:t>5</w:t>
          </w:r>
          <w:r>
            <w:fldChar w:fldCharType="end"/>
          </w:r>
        </w:p>
        <w:p w14:paraId="70379D3E" w14:textId="77777777" w:rsidR="00B853BD" w:rsidRDefault="003B36CF">
          <w:pPr>
            <w:tabs>
              <w:tab w:val="right" w:pos="9360"/>
            </w:tabs>
            <w:spacing w:before="200" w:line="240" w:lineRule="auto"/>
            <w:rPr>
              <w:b/>
              <w:color w:val="000000"/>
            </w:rPr>
          </w:pPr>
          <w:hyperlink w:anchor="_ov0f56urm0bk">
            <w:r>
              <w:rPr>
                <w:b/>
                <w:color w:val="000000"/>
              </w:rPr>
              <w:t>Introduction</w:t>
            </w:r>
          </w:hyperlink>
          <w:r>
            <w:rPr>
              <w:b/>
              <w:color w:val="000000"/>
            </w:rPr>
            <w:tab/>
          </w:r>
          <w:r>
            <w:fldChar w:fldCharType="begin"/>
          </w:r>
          <w:r>
            <w:instrText xml:space="preserve"> PAGEREF _ov0f56urm0bk \h </w:instrText>
          </w:r>
          <w:r>
            <w:fldChar w:fldCharType="separate"/>
          </w:r>
          <w:r>
            <w:rPr>
              <w:b/>
              <w:color w:val="000000"/>
            </w:rPr>
            <w:t>6</w:t>
          </w:r>
          <w:r>
            <w:fldChar w:fldCharType="end"/>
          </w:r>
        </w:p>
        <w:p w14:paraId="20983A07" w14:textId="77777777" w:rsidR="00B853BD" w:rsidRDefault="003B36CF">
          <w:pPr>
            <w:tabs>
              <w:tab w:val="right" w:pos="9360"/>
            </w:tabs>
            <w:spacing w:before="200" w:line="240" w:lineRule="auto"/>
            <w:rPr>
              <w:b/>
              <w:color w:val="000000"/>
            </w:rPr>
          </w:pPr>
          <w:hyperlink w:anchor="_qsy0sg7vzaed">
            <w:r>
              <w:rPr>
                <w:b/>
                <w:color w:val="000000"/>
              </w:rPr>
              <w:t>Tools and techniques understanding during the Project</w:t>
            </w:r>
          </w:hyperlink>
          <w:r>
            <w:rPr>
              <w:b/>
              <w:color w:val="000000"/>
            </w:rPr>
            <w:tab/>
          </w:r>
          <w:r>
            <w:fldChar w:fldCharType="begin"/>
          </w:r>
          <w:r>
            <w:instrText xml:space="preserve"> PAGEREF _qsy0sg7vzaed \h </w:instrText>
          </w:r>
          <w:r>
            <w:fldChar w:fldCharType="separate"/>
          </w:r>
          <w:r>
            <w:rPr>
              <w:b/>
              <w:color w:val="000000"/>
            </w:rPr>
            <w:t>9</w:t>
          </w:r>
          <w:r>
            <w:fldChar w:fldCharType="end"/>
          </w:r>
        </w:p>
        <w:p w14:paraId="0AF6E49B" w14:textId="77777777" w:rsidR="00B853BD" w:rsidRDefault="003B36CF">
          <w:pPr>
            <w:tabs>
              <w:tab w:val="right" w:pos="9360"/>
            </w:tabs>
            <w:spacing w:before="60" w:line="240" w:lineRule="auto"/>
            <w:ind w:left="360"/>
          </w:pPr>
          <w:hyperlink w:anchor="_l3ss3ue9zmw8">
            <w:r>
              <w:t>Python</w:t>
            </w:r>
          </w:hyperlink>
          <w:r>
            <w:tab/>
          </w:r>
          <w:r>
            <w:fldChar w:fldCharType="begin"/>
          </w:r>
          <w:r>
            <w:instrText xml:space="preserve"> PAGEREF _l3ss3ue9zmw8 \h </w:instrText>
          </w:r>
          <w:r>
            <w:fldChar w:fldCharType="separate"/>
          </w:r>
          <w:r>
            <w:t>9</w:t>
          </w:r>
          <w:r>
            <w:fldChar w:fldCharType="end"/>
          </w:r>
        </w:p>
        <w:p w14:paraId="3CACBB6A" w14:textId="77777777" w:rsidR="00B853BD" w:rsidRDefault="003B36CF">
          <w:pPr>
            <w:tabs>
              <w:tab w:val="right" w:pos="9360"/>
            </w:tabs>
            <w:spacing w:before="60" w:line="240" w:lineRule="auto"/>
            <w:ind w:left="360"/>
          </w:pPr>
          <w:hyperlink w:anchor="_z7i6xcqzhkq0">
            <w:r>
              <w:t>Python Libraries</w:t>
            </w:r>
          </w:hyperlink>
          <w:r>
            <w:tab/>
          </w:r>
          <w:r>
            <w:fldChar w:fldCharType="begin"/>
          </w:r>
          <w:r>
            <w:instrText xml:space="preserve"> PAGEREF _z7i6xcqzhkq0 \h </w:instrText>
          </w:r>
          <w:r>
            <w:fldChar w:fldCharType="separate"/>
          </w:r>
          <w:r>
            <w:t>10</w:t>
          </w:r>
          <w:r>
            <w:fldChar w:fldCharType="end"/>
          </w:r>
        </w:p>
        <w:p w14:paraId="499EB8AF" w14:textId="77777777" w:rsidR="00B853BD" w:rsidRDefault="003B36CF">
          <w:pPr>
            <w:tabs>
              <w:tab w:val="right" w:pos="9360"/>
            </w:tabs>
            <w:spacing w:before="60" w:line="240" w:lineRule="auto"/>
            <w:ind w:left="360"/>
            <w:rPr>
              <w:color w:val="000000"/>
            </w:rPr>
          </w:pPr>
          <w:hyperlink w:anchor="_odxpa3nq5nxk">
            <w:r>
              <w:rPr>
                <w:color w:val="000000"/>
              </w:rPr>
              <w:t>Data Science</w:t>
            </w:r>
          </w:hyperlink>
          <w:r>
            <w:rPr>
              <w:color w:val="000000"/>
            </w:rPr>
            <w:tab/>
          </w:r>
          <w:r>
            <w:fldChar w:fldCharType="begin"/>
          </w:r>
          <w:r>
            <w:instrText xml:space="preserve"> PAGEREF _odxpa3nq5nxk \h </w:instrText>
          </w:r>
          <w:r>
            <w:fldChar w:fldCharType="separate"/>
          </w:r>
          <w:r>
            <w:rPr>
              <w:color w:val="000000"/>
            </w:rPr>
            <w:t>10</w:t>
          </w:r>
          <w:r>
            <w:fldChar w:fldCharType="end"/>
          </w:r>
        </w:p>
        <w:p w14:paraId="691FEFFB" w14:textId="77777777" w:rsidR="00B853BD" w:rsidRDefault="003B36CF">
          <w:pPr>
            <w:tabs>
              <w:tab w:val="right" w:pos="9360"/>
            </w:tabs>
            <w:spacing w:before="60" w:line="240" w:lineRule="auto"/>
            <w:ind w:left="360"/>
            <w:rPr>
              <w:color w:val="000000"/>
            </w:rPr>
          </w:pPr>
          <w:hyperlink w:anchor="_kllc2mmvh0pf">
            <w:r>
              <w:rPr>
                <w:color w:val="000000"/>
              </w:rPr>
              <w:t>Command shell Commands</w:t>
            </w:r>
          </w:hyperlink>
          <w:r>
            <w:rPr>
              <w:color w:val="000000"/>
            </w:rPr>
            <w:tab/>
          </w:r>
          <w:r>
            <w:fldChar w:fldCharType="begin"/>
          </w:r>
          <w:r>
            <w:instrText xml:space="preserve"> PAGEREF _kllc2mmvh0pf \h </w:instrText>
          </w:r>
          <w:r>
            <w:fldChar w:fldCharType="separate"/>
          </w:r>
          <w:r>
            <w:rPr>
              <w:color w:val="000000"/>
            </w:rPr>
            <w:t>10</w:t>
          </w:r>
          <w:r>
            <w:fldChar w:fldCharType="end"/>
          </w:r>
        </w:p>
        <w:p w14:paraId="09466B4B" w14:textId="77777777" w:rsidR="00B853BD" w:rsidRDefault="003B36CF">
          <w:pPr>
            <w:tabs>
              <w:tab w:val="right" w:pos="9360"/>
            </w:tabs>
            <w:spacing w:before="60" w:line="240" w:lineRule="auto"/>
            <w:ind w:left="360"/>
            <w:rPr>
              <w:color w:val="000000"/>
            </w:rPr>
          </w:pPr>
          <w:hyperlink w:anchor="_85b7kfwmah49">
            <w:r>
              <w:rPr>
                <w:color w:val="000000"/>
              </w:rPr>
              <w:t>Vi</w:t>
            </w:r>
            <w:r>
              <w:rPr>
                <w:color w:val="000000"/>
              </w:rPr>
              <w:t>sual Studio</w:t>
            </w:r>
          </w:hyperlink>
          <w:r>
            <w:rPr>
              <w:color w:val="000000"/>
            </w:rPr>
            <w:tab/>
          </w:r>
          <w:r>
            <w:fldChar w:fldCharType="begin"/>
          </w:r>
          <w:r>
            <w:instrText xml:space="preserve"> PAGEREF _85b7kfwmah49 \h </w:instrText>
          </w:r>
          <w:r>
            <w:fldChar w:fldCharType="separate"/>
          </w:r>
          <w:r>
            <w:rPr>
              <w:color w:val="000000"/>
            </w:rPr>
            <w:t>11</w:t>
          </w:r>
          <w:r>
            <w:fldChar w:fldCharType="end"/>
          </w:r>
        </w:p>
        <w:p w14:paraId="6D8EE06E" w14:textId="77777777" w:rsidR="00B853BD" w:rsidRDefault="003B36CF">
          <w:pPr>
            <w:tabs>
              <w:tab w:val="right" w:pos="9360"/>
            </w:tabs>
            <w:spacing w:before="200" w:line="240" w:lineRule="auto"/>
            <w:rPr>
              <w:b/>
              <w:color w:val="000000"/>
            </w:rPr>
          </w:pPr>
          <w:hyperlink w:anchor="_agkhcsp5gl6">
            <w:r>
              <w:rPr>
                <w:b/>
                <w:color w:val="000000"/>
              </w:rPr>
              <w:t>Hardware and software requirements</w:t>
            </w:r>
          </w:hyperlink>
          <w:r>
            <w:rPr>
              <w:b/>
              <w:color w:val="000000"/>
            </w:rPr>
            <w:tab/>
          </w:r>
          <w:r>
            <w:fldChar w:fldCharType="begin"/>
          </w:r>
          <w:r>
            <w:instrText xml:space="preserve"> PAGEREF _agkhcsp5gl6 \h </w:instrText>
          </w:r>
          <w:r>
            <w:fldChar w:fldCharType="separate"/>
          </w:r>
          <w:r>
            <w:rPr>
              <w:b/>
              <w:color w:val="000000"/>
            </w:rPr>
            <w:t>12</w:t>
          </w:r>
          <w:r>
            <w:fldChar w:fldCharType="end"/>
          </w:r>
        </w:p>
        <w:p w14:paraId="1D44C10B" w14:textId="77777777" w:rsidR="00B853BD" w:rsidRDefault="003B36CF">
          <w:pPr>
            <w:tabs>
              <w:tab w:val="right" w:pos="9360"/>
            </w:tabs>
            <w:spacing w:before="60" w:line="240" w:lineRule="auto"/>
            <w:ind w:left="360"/>
          </w:pPr>
          <w:hyperlink w:anchor="_qw80wyjw5tkf">
            <w:r>
              <w:t>Hardware Requirements</w:t>
            </w:r>
          </w:hyperlink>
          <w:r>
            <w:tab/>
          </w:r>
          <w:r>
            <w:fldChar w:fldCharType="begin"/>
          </w:r>
          <w:r>
            <w:instrText xml:space="preserve"> PAGEREF _qw80wyjw5tkf \h </w:instrText>
          </w:r>
          <w:r>
            <w:fldChar w:fldCharType="separate"/>
          </w:r>
          <w:r>
            <w:t>12</w:t>
          </w:r>
          <w:r>
            <w:fldChar w:fldCharType="end"/>
          </w:r>
        </w:p>
        <w:p w14:paraId="71AE77D1" w14:textId="77777777" w:rsidR="00B853BD" w:rsidRDefault="003B36CF">
          <w:pPr>
            <w:tabs>
              <w:tab w:val="right" w:pos="9360"/>
            </w:tabs>
            <w:spacing w:before="60" w:line="240" w:lineRule="auto"/>
            <w:ind w:left="360"/>
          </w:pPr>
          <w:hyperlink w:anchor="_t19uo9wtsv36">
            <w:r>
              <w:t>Technologies Used</w:t>
            </w:r>
          </w:hyperlink>
          <w:r>
            <w:tab/>
          </w:r>
          <w:r>
            <w:fldChar w:fldCharType="begin"/>
          </w:r>
          <w:r>
            <w:instrText xml:space="preserve"> PAGEREF _t19uo9wtsv36 \h </w:instrText>
          </w:r>
          <w:r>
            <w:fldChar w:fldCharType="separate"/>
          </w:r>
          <w:r>
            <w:t>12</w:t>
          </w:r>
          <w:r>
            <w:fldChar w:fldCharType="end"/>
          </w:r>
        </w:p>
        <w:p w14:paraId="4D378F4D" w14:textId="77777777" w:rsidR="00B853BD" w:rsidRDefault="003B36CF">
          <w:pPr>
            <w:tabs>
              <w:tab w:val="right" w:pos="9360"/>
            </w:tabs>
            <w:spacing w:before="60" w:line="240" w:lineRule="auto"/>
            <w:ind w:left="360"/>
          </w:pPr>
          <w:hyperlink w:anchor="_886cx7bw0t0l">
            <w:r>
              <w:t>Software</w:t>
            </w:r>
            <w:r>
              <w:t xml:space="preserve"> Requirements</w:t>
            </w:r>
          </w:hyperlink>
          <w:r>
            <w:tab/>
          </w:r>
          <w:r>
            <w:fldChar w:fldCharType="begin"/>
          </w:r>
          <w:r>
            <w:instrText xml:space="preserve"> PAGEREF _886cx7bw0t0l \h </w:instrText>
          </w:r>
          <w:r>
            <w:fldChar w:fldCharType="separate"/>
          </w:r>
          <w:r>
            <w:t>13</w:t>
          </w:r>
          <w:r>
            <w:fldChar w:fldCharType="end"/>
          </w:r>
        </w:p>
        <w:p w14:paraId="678158E8" w14:textId="77777777" w:rsidR="00B853BD" w:rsidRDefault="003B36CF">
          <w:pPr>
            <w:tabs>
              <w:tab w:val="right" w:pos="9360"/>
            </w:tabs>
            <w:spacing w:before="200" w:line="240" w:lineRule="auto"/>
          </w:pPr>
          <w:hyperlink w:anchor="_k4hfqfn21kb5">
            <w:r>
              <w:rPr>
                <w:b/>
              </w:rPr>
              <w:t>Methodology</w:t>
            </w:r>
          </w:hyperlink>
          <w:r>
            <w:rPr>
              <w:b/>
            </w:rPr>
            <w:tab/>
          </w:r>
          <w:r>
            <w:fldChar w:fldCharType="begin"/>
          </w:r>
          <w:r>
            <w:instrText xml:space="preserve"> PAGEREF _k4hfqfn21kb5 \h </w:instrText>
          </w:r>
          <w:r>
            <w:fldChar w:fldCharType="separate"/>
          </w:r>
          <w:r>
            <w:rPr>
              <w:b/>
            </w:rPr>
            <w:t>13</w:t>
          </w:r>
          <w:r>
            <w:fldChar w:fldCharType="end"/>
          </w:r>
        </w:p>
        <w:p w14:paraId="683CB79C" w14:textId="77777777" w:rsidR="00B853BD" w:rsidRDefault="003B36CF">
          <w:pPr>
            <w:tabs>
              <w:tab w:val="right" w:pos="9360"/>
            </w:tabs>
            <w:spacing w:before="200" w:line="240" w:lineRule="auto"/>
          </w:pPr>
          <w:hyperlink w:anchor="_rv95ed21kqx0">
            <w:r>
              <w:rPr>
                <w:b/>
              </w:rPr>
              <w:t>Explanation &amp; Future Scope of Project</w:t>
            </w:r>
          </w:hyperlink>
          <w:r>
            <w:rPr>
              <w:b/>
            </w:rPr>
            <w:tab/>
          </w:r>
          <w:r>
            <w:fldChar w:fldCharType="begin"/>
          </w:r>
          <w:r>
            <w:instrText xml:space="preserve"> PAGEREF _rv95ed21kqx0 \h </w:instrText>
          </w:r>
          <w:r>
            <w:fldChar w:fldCharType="separate"/>
          </w:r>
          <w:r>
            <w:rPr>
              <w:b/>
            </w:rPr>
            <w:t>14</w:t>
          </w:r>
          <w:r>
            <w:fldChar w:fldCharType="end"/>
          </w:r>
        </w:p>
        <w:p w14:paraId="7C5CDB1F" w14:textId="77777777" w:rsidR="00B853BD" w:rsidRDefault="003B36CF">
          <w:pPr>
            <w:tabs>
              <w:tab w:val="right" w:pos="9360"/>
            </w:tabs>
            <w:spacing w:before="60" w:line="240" w:lineRule="auto"/>
            <w:ind w:left="360"/>
          </w:pPr>
          <w:hyperlink w:anchor="_lsho7qzhm4vo">
            <w:r>
              <w:t>Explanation</w:t>
            </w:r>
          </w:hyperlink>
          <w:r>
            <w:tab/>
          </w:r>
          <w:r>
            <w:fldChar w:fldCharType="begin"/>
          </w:r>
          <w:r>
            <w:instrText xml:space="preserve"> PAGEREF _lsho7qzhm4vo \h </w:instrText>
          </w:r>
          <w:r>
            <w:fldChar w:fldCharType="separate"/>
          </w:r>
          <w:r>
            <w:t>14</w:t>
          </w:r>
          <w:r>
            <w:fldChar w:fldCharType="end"/>
          </w:r>
        </w:p>
        <w:p w14:paraId="114F3358" w14:textId="77777777" w:rsidR="00B853BD" w:rsidRDefault="003B36CF">
          <w:pPr>
            <w:tabs>
              <w:tab w:val="right" w:pos="9360"/>
            </w:tabs>
            <w:spacing w:before="60" w:line="240" w:lineRule="auto"/>
            <w:ind w:left="360"/>
          </w:pPr>
          <w:hyperlink w:anchor="_isss5hzgiwvo">
            <w:r>
              <w:t>Conclusion</w:t>
            </w:r>
          </w:hyperlink>
          <w:r>
            <w:tab/>
          </w:r>
          <w:r>
            <w:fldChar w:fldCharType="begin"/>
          </w:r>
          <w:r>
            <w:instrText xml:space="preserve"> PAGEREF _isss5hzgiwvo \h </w:instrText>
          </w:r>
          <w:r>
            <w:fldChar w:fldCharType="separate"/>
          </w:r>
          <w:r>
            <w:t>16</w:t>
          </w:r>
          <w:r>
            <w:fldChar w:fldCharType="end"/>
          </w:r>
        </w:p>
        <w:p w14:paraId="26716CD8" w14:textId="77777777" w:rsidR="00B853BD" w:rsidRDefault="003B36CF">
          <w:pPr>
            <w:tabs>
              <w:tab w:val="right" w:pos="9360"/>
            </w:tabs>
            <w:spacing w:before="60" w:line="240" w:lineRule="auto"/>
            <w:ind w:left="360"/>
          </w:pPr>
          <w:hyperlink w:anchor="_qef98gsw2k5y">
            <w:r>
              <w:t>Future Scope</w:t>
            </w:r>
          </w:hyperlink>
          <w:r>
            <w:tab/>
          </w:r>
          <w:r>
            <w:fldChar w:fldCharType="begin"/>
          </w:r>
          <w:r>
            <w:instrText xml:space="preserve"> PAGEREF _qef98gsw2k5y \h </w:instrText>
          </w:r>
          <w:r>
            <w:fldChar w:fldCharType="separate"/>
          </w:r>
          <w:r>
            <w:t>16</w:t>
          </w:r>
          <w:r>
            <w:fldChar w:fldCharType="end"/>
          </w:r>
        </w:p>
        <w:p w14:paraId="686964F2" w14:textId="77777777" w:rsidR="00B853BD" w:rsidRDefault="003B36CF">
          <w:pPr>
            <w:tabs>
              <w:tab w:val="right" w:pos="9360"/>
            </w:tabs>
            <w:spacing w:before="200" w:line="240" w:lineRule="auto"/>
          </w:pPr>
          <w:hyperlink w:anchor="_ebk7re89g1gk">
            <w:r>
              <w:rPr>
                <w:b/>
              </w:rPr>
              <w:t>Interface and Source code</w:t>
            </w:r>
          </w:hyperlink>
          <w:r>
            <w:rPr>
              <w:b/>
            </w:rPr>
            <w:tab/>
          </w:r>
          <w:r>
            <w:fldChar w:fldCharType="begin"/>
          </w:r>
          <w:r>
            <w:instrText xml:space="preserve"> PAGEREF _ebk7re89g1gk \h </w:instrText>
          </w:r>
          <w:r>
            <w:fldChar w:fldCharType="separate"/>
          </w:r>
          <w:r>
            <w:rPr>
              <w:b/>
            </w:rPr>
            <w:t>17</w:t>
          </w:r>
          <w:r>
            <w:fldChar w:fldCharType="end"/>
          </w:r>
        </w:p>
        <w:p w14:paraId="2E5286E2" w14:textId="77777777" w:rsidR="00B853BD" w:rsidRDefault="003B36CF">
          <w:pPr>
            <w:tabs>
              <w:tab w:val="right" w:pos="9360"/>
            </w:tabs>
            <w:spacing w:before="60" w:line="240" w:lineRule="auto"/>
            <w:ind w:left="360"/>
          </w:pPr>
          <w:hyperlink w:anchor="_8615okdzey86">
            <w:r>
              <w:t>Interface</w:t>
            </w:r>
          </w:hyperlink>
          <w:r>
            <w:tab/>
          </w:r>
          <w:r>
            <w:fldChar w:fldCharType="begin"/>
          </w:r>
          <w:r>
            <w:instrText xml:space="preserve"> PAGEREF _8615okdzey86 \h </w:instrText>
          </w:r>
          <w:r>
            <w:fldChar w:fldCharType="separate"/>
          </w:r>
          <w:r>
            <w:t>17</w:t>
          </w:r>
          <w:r>
            <w:fldChar w:fldCharType="end"/>
          </w:r>
        </w:p>
        <w:p w14:paraId="2F0D6651" w14:textId="77777777" w:rsidR="00B853BD" w:rsidRDefault="003B36CF">
          <w:pPr>
            <w:tabs>
              <w:tab w:val="right" w:pos="9360"/>
            </w:tabs>
            <w:spacing w:before="60" w:line="240" w:lineRule="auto"/>
            <w:ind w:left="360"/>
          </w:pPr>
          <w:hyperlink w:anchor="_n4e5mcnknxx3">
            <w:r>
              <w:t>Source code</w:t>
            </w:r>
          </w:hyperlink>
          <w:r>
            <w:tab/>
          </w:r>
          <w:r>
            <w:fldChar w:fldCharType="begin"/>
          </w:r>
          <w:r>
            <w:instrText xml:space="preserve"> </w:instrText>
          </w:r>
          <w:r>
            <w:instrText xml:space="preserve">PAGEREF _n4e5mcnknxx3 \h </w:instrText>
          </w:r>
          <w:r>
            <w:fldChar w:fldCharType="separate"/>
          </w:r>
          <w:r>
            <w:t>20</w:t>
          </w:r>
          <w:r>
            <w:fldChar w:fldCharType="end"/>
          </w:r>
        </w:p>
        <w:p w14:paraId="301AFF94" w14:textId="77777777" w:rsidR="00B853BD" w:rsidRDefault="003B36CF">
          <w:pPr>
            <w:tabs>
              <w:tab w:val="right" w:pos="9360"/>
            </w:tabs>
            <w:spacing w:before="200" w:after="80" w:line="240" w:lineRule="auto"/>
          </w:pPr>
          <w:hyperlink w:anchor="_jiuvslkednkj">
            <w:r>
              <w:rPr>
                <w:b/>
              </w:rPr>
              <w:t>Bibliography</w:t>
            </w:r>
          </w:hyperlink>
          <w:r>
            <w:rPr>
              <w:b/>
            </w:rPr>
            <w:tab/>
          </w:r>
          <w:r>
            <w:fldChar w:fldCharType="begin"/>
          </w:r>
          <w:r>
            <w:instrText xml:space="preserve"> PAGEREF _jiuvslkednkj \h </w:instrText>
          </w:r>
          <w:r>
            <w:fldChar w:fldCharType="separate"/>
          </w:r>
          <w:r>
            <w:rPr>
              <w:b/>
            </w:rPr>
            <w:t>46</w:t>
          </w:r>
          <w:r>
            <w:fldChar w:fldCharType="end"/>
          </w:r>
          <w:r>
            <w:fldChar w:fldCharType="end"/>
          </w:r>
        </w:p>
      </w:sdtContent>
    </w:sdt>
    <w:p w14:paraId="16CB958D" w14:textId="77777777" w:rsidR="00B853BD" w:rsidRDefault="00B853BD"/>
    <w:p w14:paraId="1B351253" w14:textId="77777777" w:rsidR="00B853BD" w:rsidRDefault="00B853BD"/>
    <w:p w14:paraId="5E0CB44C" w14:textId="77777777" w:rsidR="00B853BD" w:rsidRDefault="00B853BD"/>
    <w:p w14:paraId="286D9FA7" w14:textId="77777777" w:rsidR="00B853BD" w:rsidRDefault="00B853BD"/>
    <w:p w14:paraId="10928D8E" w14:textId="77777777" w:rsidR="00B853BD" w:rsidRDefault="00B853BD"/>
    <w:p w14:paraId="614D49CA" w14:textId="77777777" w:rsidR="00B853BD" w:rsidRDefault="00B853BD"/>
    <w:p w14:paraId="6D14B5FA" w14:textId="77777777" w:rsidR="00B853BD" w:rsidRDefault="00B853BD"/>
    <w:p w14:paraId="4E9631BA" w14:textId="77777777" w:rsidR="00B853BD" w:rsidRDefault="00B853BD"/>
    <w:p w14:paraId="72FE9AC9" w14:textId="77777777" w:rsidR="00B853BD" w:rsidRDefault="00B853BD"/>
    <w:p w14:paraId="2C8518A4" w14:textId="77777777" w:rsidR="00B853BD" w:rsidRDefault="00B853BD"/>
    <w:p w14:paraId="090F1CBB" w14:textId="77777777" w:rsidR="00B853BD" w:rsidRDefault="003B36CF">
      <w:pPr>
        <w:pStyle w:val="Heading1"/>
        <w:ind w:left="3060" w:firstLine="540"/>
        <w:rPr>
          <w:rFonts w:ascii="Times New Roman" w:eastAsia="Times New Roman" w:hAnsi="Times New Roman" w:cs="Times New Roman"/>
          <w:b/>
          <w:sz w:val="32"/>
          <w:szCs w:val="32"/>
          <w:u w:val="single"/>
        </w:rPr>
      </w:pPr>
      <w:bookmarkStart w:id="5" w:name="_ov0f56urm0bk" w:colFirst="0" w:colLast="0"/>
      <w:bookmarkEnd w:id="5"/>
      <w:r>
        <w:rPr>
          <w:rFonts w:ascii="Times New Roman" w:eastAsia="Times New Roman" w:hAnsi="Times New Roman" w:cs="Times New Roman"/>
          <w:b/>
          <w:sz w:val="32"/>
          <w:szCs w:val="32"/>
          <w:u w:val="single"/>
        </w:rPr>
        <w:t>Introduction</w:t>
      </w:r>
    </w:p>
    <w:p w14:paraId="23CDDA8C" w14:textId="77777777" w:rsidR="00B853BD" w:rsidRDefault="00B853BD"/>
    <w:p w14:paraId="2B45F192" w14:textId="77777777" w:rsidR="00B853BD" w:rsidRDefault="003B36CF">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project is based on the Image-Text-Extraction is completely web application which basically aims to reduce the burden of hard copy documents such as Notes, Books, Important documents etc. by scanning the text from the  digital documents </w:t>
      </w:r>
      <w:r>
        <w:rPr>
          <w:rFonts w:ascii="Times New Roman" w:eastAsia="Times New Roman" w:hAnsi="Times New Roman" w:cs="Times New Roman"/>
          <w:sz w:val="28"/>
          <w:szCs w:val="28"/>
        </w:rPr>
        <w:t xml:space="preserve">and creating a seperate file for particular scanned document. </w:t>
      </w:r>
    </w:p>
    <w:p w14:paraId="3551372C" w14:textId="77777777" w:rsidR="00B853BD" w:rsidRDefault="00B853BD">
      <w:pPr>
        <w:spacing w:before="240" w:after="240"/>
      </w:pPr>
    </w:p>
    <w:p w14:paraId="07BE5141" w14:textId="77777777" w:rsidR="00B853BD" w:rsidRDefault="00B853BD">
      <w:pPr>
        <w:spacing w:before="240" w:after="240"/>
      </w:pPr>
    </w:p>
    <w:p w14:paraId="2B3FDBEB" w14:textId="77777777" w:rsidR="00B853BD" w:rsidRDefault="003B36CF">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Objective</w:t>
      </w:r>
    </w:p>
    <w:p w14:paraId="4BE48DC7" w14:textId="77777777" w:rsidR="00B853BD" w:rsidRDefault="00B853BD">
      <w:pPr>
        <w:spacing w:before="240" w:after="240"/>
        <w:ind w:left="270"/>
        <w:jc w:val="center"/>
        <w:rPr>
          <w:b/>
        </w:rPr>
      </w:pPr>
    </w:p>
    <w:p w14:paraId="1A1FE91B" w14:textId="77777777" w:rsidR="00B853BD" w:rsidRDefault="003B36CF">
      <w:pPr>
        <w:spacing w:after="2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project aims at developing a web application  that extracts the text from the digital Image and converts it into the  file.  It also extracts the text of some other languages like Bengali, Arabic, Latin, Cyrillic, Devanagari and many more languages. </w:t>
      </w:r>
    </w:p>
    <w:p w14:paraId="553E742B" w14:textId="77777777" w:rsidR="00B853BD" w:rsidRDefault="00B853BD">
      <w:pPr>
        <w:spacing w:before="240" w:after="240"/>
      </w:pPr>
    </w:p>
    <w:p w14:paraId="57FB7AC6" w14:textId="77777777" w:rsidR="00B853BD" w:rsidRDefault="003B36CF">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Definition</w:t>
      </w:r>
    </w:p>
    <w:p w14:paraId="65A1E002" w14:textId="77777777" w:rsidR="00B853BD" w:rsidRDefault="00B853BD">
      <w:pPr>
        <w:spacing w:before="240" w:after="240"/>
        <w:rPr>
          <w:rFonts w:ascii="Times New Roman" w:eastAsia="Times New Roman" w:hAnsi="Times New Roman" w:cs="Times New Roman"/>
          <w:b/>
          <w:sz w:val="32"/>
          <w:szCs w:val="32"/>
        </w:rPr>
      </w:pPr>
    </w:p>
    <w:p w14:paraId="0E1BA404" w14:textId="77777777" w:rsidR="00B853BD" w:rsidRDefault="003B36CF">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Image-Text-Extractor</w:t>
      </w:r>
    </w:p>
    <w:p w14:paraId="556FE786" w14:textId="77777777" w:rsidR="00B853BD" w:rsidRDefault="003B36CF">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Using this website, people can  reduce the burden of carrying hard copy documents such as Notes, Books, Important documents etc to their learning or work places. This web application provides aid to people from around the </w:t>
      </w:r>
      <w:r>
        <w:rPr>
          <w:rFonts w:ascii="Times New Roman" w:eastAsia="Times New Roman" w:hAnsi="Times New Roman" w:cs="Times New Roman"/>
          <w:sz w:val="28"/>
          <w:szCs w:val="28"/>
        </w:rPr>
        <w:t>country.</w:t>
      </w:r>
    </w:p>
    <w:p w14:paraId="4111D0C1" w14:textId="77777777" w:rsidR="00B853BD" w:rsidRDefault="00B853BD">
      <w:pPr>
        <w:spacing w:before="240" w:after="240"/>
      </w:pPr>
    </w:p>
    <w:p w14:paraId="6382441E" w14:textId="77777777" w:rsidR="00B853BD" w:rsidRDefault="00B853BD">
      <w:pPr>
        <w:widowControl w:val="0"/>
        <w:spacing w:before="128" w:after="200"/>
        <w:ind w:right="-60"/>
        <w:jc w:val="both"/>
        <w:rPr>
          <w:rFonts w:ascii="Times New Roman" w:eastAsia="Times New Roman" w:hAnsi="Times New Roman" w:cs="Times New Roman"/>
          <w:sz w:val="28"/>
          <w:szCs w:val="28"/>
        </w:rPr>
      </w:pPr>
    </w:p>
    <w:p w14:paraId="177C2218" w14:textId="77777777" w:rsidR="00B853BD" w:rsidRDefault="00B853BD">
      <w:pPr>
        <w:widowControl w:val="0"/>
        <w:spacing w:before="118"/>
        <w:ind w:right="-60"/>
        <w:jc w:val="both"/>
        <w:rPr>
          <w:rFonts w:ascii="Times New Roman" w:eastAsia="Times New Roman" w:hAnsi="Times New Roman" w:cs="Times New Roman"/>
          <w:sz w:val="26"/>
          <w:szCs w:val="26"/>
        </w:rPr>
      </w:pPr>
    </w:p>
    <w:p w14:paraId="1034BB7A" w14:textId="77777777" w:rsidR="00B853BD" w:rsidRDefault="003B36C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Website</w:t>
      </w:r>
    </w:p>
    <w:p w14:paraId="5208F91B" w14:textId="77777777" w:rsidR="00B853BD" w:rsidRDefault="00B853BD">
      <w:pPr>
        <w:jc w:val="center"/>
        <w:rPr>
          <w:rFonts w:ascii="Times New Roman" w:eastAsia="Times New Roman" w:hAnsi="Times New Roman" w:cs="Times New Roman"/>
          <w:sz w:val="28"/>
          <w:szCs w:val="28"/>
          <w:u w:val="single"/>
        </w:rPr>
      </w:pPr>
    </w:p>
    <w:p w14:paraId="3D496D15" w14:textId="77777777" w:rsidR="00B853BD" w:rsidRDefault="003B36CF">
      <w:pPr>
        <w:widowControl w:val="0"/>
        <w:spacing w:before="121"/>
        <w:ind w:right="3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w:t>
      </w:r>
      <w:r>
        <w:rPr>
          <w:rFonts w:ascii="Times New Roman" w:eastAsia="Times New Roman" w:hAnsi="Times New Roman" w:cs="Times New Roman"/>
          <w:b/>
          <w:sz w:val="28"/>
          <w:szCs w:val="28"/>
        </w:rPr>
        <w:t xml:space="preserve">website </w:t>
      </w:r>
      <w:r>
        <w:rPr>
          <w:rFonts w:ascii="Times New Roman" w:eastAsia="Times New Roman" w:hAnsi="Times New Roman" w:cs="Times New Roman"/>
          <w:sz w:val="28"/>
          <w:szCs w:val="28"/>
        </w:rPr>
        <w:t>(also written as a web</w:t>
      </w:r>
      <w:r>
        <w:rPr>
          <w:rFonts w:ascii="Times New Roman" w:eastAsia="Times New Roman" w:hAnsi="Times New Roman" w:cs="Times New Roman"/>
          <w:b/>
          <w:sz w:val="28"/>
          <w:szCs w:val="28"/>
        </w:rPr>
        <w:t xml:space="preserve"> site</w:t>
      </w:r>
      <w:r>
        <w:rPr>
          <w:rFonts w:ascii="Times New Roman" w:eastAsia="Times New Roman" w:hAnsi="Times New Roman" w:cs="Times New Roman"/>
          <w:sz w:val="28"/>
          <w:szCs w:val="28"/>
        </w:rPr>
        <w:t>) is a collection of web pages and related content that is identified by a common domain name and published on at least one web server. Notable examples are google.com, yahoo.com etc. All publicly a</w:t>
      </w:r>
      <w:r>
        <w:rPr>
          <w:rFonts w:ascii="Times New Roman" w:eastAsia="Times New Roman" w:hAnsi="Times New Roman" w:cs="Times New Roman"/>
          <w:sz w:val="28"/>
          <w:szCs w:val="28"/>
        </w:rPr>
        <w:t>ccessible websites collectively constitute the World Wide Web. There are also private websites that can only be accessed on a private network, such as a company's internal website for its employees.</w:t>
      </w:r>
    </w:p>
    <w:p w14:paraId="44EA842A" w14:textId="77777777" w:rsidR="00B853BD" w:rsidRDefault="003B36CF">
      <w:pPr>
        <w:widowControl w:val="0"/>
        <w:spacing w:before="125"/>
        <w:ind w:right="3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Websites are typically dedicated to a particular topic or</w:t>
      </w:r>
      <w:r>
        <w:rPr>
          <w:rFonts w:ascii="Times New Roman" w:eastAsia="Times New Roman" w:hAnsi="Times New Roman" w:cs="Times New Roman"/>
          <w:sz w:val="28"/>
          <w:szCs w:val="28"/>
        </w:rPr>
        <w:t xml:space="preserve"> purpose, such as news, education, commerce, entertainment, or social networking. Hyperlinking between web pages guides the navigation of the site, which often starts with a home page.</w:t>
      </w:r>
    </w:p>
    <w:p w14:paraId="73DD084F" w14:textId="77777777" w:rsidR="00B853BD" w:rsidRDefault="00B853BD">
      <w:pPr>
        <w:widowControl w:val="0"/>
        <w:spacing w:before="120"/>
        <w:ind w:right="30"/>
        <w:jc w:val="both"/>
        <w:rPr>
          <w:rFonts w:ascii="Times New Roman" w:eastAsia="Times New Roman" w:hAnsi="Times New Roman" w:cs="Times New Roman"/>
          <w:sz w:val="28"/>
          <w:szCs w:val="28"/>
        </w:rPr>
      </w:pPr>
    </w:p>
    <w:p w14:paraId="0194C2BA" w14:textId="77777777" w:rsidR="00B853BD" w:rsidRDefault="003B36CF">
      <w:pPr>
        <w:widowControl w:val="0"/>
        <w:spacing w:before="80"/>
        <w:ind w:right="30"/>
        <w:jc w:val="both"/>
        <w:rPr>
          <w:rFonts w:ascii="Times New Roman" w:eastAsia="Times New Roman" w:hAnsi="Times New Roman" w:cs="Times New Roman"/>
          <w:color w:val="1F2021"/>
          <w:sz w:val="28"/>
          <w:szCs w:val="28"/>
        </w:rPr>
      </w:pPr>
      <w:r>
        <w:rPr>
          <w:rFonts w:ascii="Times New Roman" w:eastAsia="Times New Roman" w:hAnsi="Times New Roman" w:cs="Times New Roman"/>
          <w:color w:val="1F2021"/>
          <w:sz w:val="28"/>
          <w:szCs w:val="28"/>
        </w:rPr>
        <w:t>A dynamic website is one that changes or customizes itself frequently and automatically. Server-side dynamic pages are generated "on the fly" by computer code that produces the HTML (CSS are responsible for appearance and thus, are static files). There are</w:t>
      </w:r>
      <w:r>
        <w:rPr>
          <w:rFonts w:ascii="Times New Roman" w:eastAsia="Times New Roman" w:hAnsi="Times New Roman" w:cs="Times New Roman"/>
          <w:color w:val="1F2021"/>
          <w:sz w:val="28"/>
          <w:szCs w:val="28"/>
        </w:rPr>
        <w:t xml:space="preserve"> a wide range of software systems, such as </w:t>
      </w:r>
      <w:r>
        <w:rPr>
          <w:rFonts w:ascii="Times New Roman" w:eastAsia="Times New Roman" w:hAnsi="Times New Roman" w:cs="Times New Roman"/>
          <w:sz w:val="28"/>
          <w:szCs w:val="28"/>
        </w:rPr>
        <w:t xml:space="preserve">CGI and Java Servlets </w:t>
      </w:r>
      <w:r>
        <w:rPr>
          <w:rFonts w:ascii="Times New Roman" w:eastAsia="Times New Roman" w:hAnsi="Times New Roman" w:cs="Times New Roman"/>
          <w:color w:val="1F2021"/>
          <w:sz w:val="28"/>
          <w:szCs w:val="28"/>
        </w:rPr>
        <w:t xml:space="preserve">and </w:t>
      </w:r>
      <w:r>
        <w:rPr>
          <w:rFonts w:ascii="Times New Roman" w:eastAsia="Times New Roman" w:hAnsi="Times New Roman" w:cs="Times New Roman"/>
          <w:sz w:val="28"/>
          <w:szCs w:val="28"/>
        </w:rPr>
        <w:t xml:space="preserve">Java Server Pages </w:t>
      </w:r>
      <w:r>
        <w:rPr>
          <w:rFonts w:ascii="Times New Roman" w:eastAsia="Times New Roman" w:hAnsi="Times New Roman" w:cs="Times New Roman"/>
          <w:color w:val="1F2021"/>
          <w:sz w:val="28"/>
          <w:szCs w:val="28"/>
        </w:rPr>
        <w:t xml:space="preserve">(JSP), </w:t>
      </w:r>
      <w:r>
        <w:rPr>
          <w:rFonts w:ascii="Times New Roman" w:eastAsia="Times New Roman" w:hAnsi="Times New Roman" w:cs="Times New Roman"/>
          <w:sz w:val="28"/>
          <w:szCs w:val="28"/>
        </w:rPr>
        <w:t xml:space="preserve">Active Server Pages </w:t>
      </w:r>
      <w:r>
        <w:rPr>
          <w:rFonts w:ascii="Times New Roman" w:eastAsia="Times New Roman" w:hAnsi="Times New Roman" w:cs="Times New Roman"/>
          <w:color w:val="1F2021"/>
          <w:sz w:val="28"/>
          <w:szCs w:val="28"/>
        </w:rPr>
        <w:t xml:space="preserve">and </w:t>
      </w:r>
      <w:r>
        <w:rPr>
          <w:rFonts w:ascii="Times New Roman" w:eastAsia="Times New Roman" w:hAnsi="Times New Roman" w:cs="Times New Roman"/>
          <w:sz w:val="28"/>
          <w:szCs w:val="28"/>
        </w:rPr>
        <w:t xml:space="preserve">ColdFusion </w:t>
      </w:r>
      <w:r>
        <w:rPr>
          <w:rFonts w:ascii="Times New Roman" w:eastAsia="Times New Roman" w:hAnsi="Times New Roman" w:cs="Times New Roman"/>
          <w:color w:val="1F2021"/>
          <w:sz w:val="28"/>
          <w:szCs w:val="28"/>
        </w:rPr>
        <w:t xml:space="preserve">(CFML) that are available to generate </w:t>
      </w:r>
      <w:r>
        <w:rPr>
          <w:rFonts w:ascii="Times New Roman" w:eastAsia="Times New Roman" w:hAnsi="Times New Roman" w:cs="Times New Roman"/>
          <w:sz w:val="28"/>
          <w:szCs w:val="28"/>
        </w:rPr>
        <w:t>dynamic systems and dynamic sites</w:t>
      </w:r>
      <w:r>
        <w:rPr>
          <w:rFonts w:ascii="Times New Roman" w:eastAsia="Times New Roman" w:hAnsi="Times New Roman" w:cs="Times New Roman"/>
          <w:color w:val="1F2021"/>
          <w:sz w:val="28"/>
          <w:szCs w:val="28"/>
        </w:rPr>
        <w:t xml:space="preserve">. Various </w:t>
      </w:r>
      <w:r>
        <w:rPr>
          <w:rFonts w:ascii="Times New Roman" w:eastAsia="Times New Roman" w:hAnsi="Times New Roman" w:cs="Times New Roman"/>
          <w:sz w:val="28"/>
          <w:szCs w:val="28"/>
        </w:rPr>
        <w:t>web application frameworks</w:t>
      </w:r>
      <w:r>
        <w:rPr>
          <w:rFonts w:ascii="Times New Roman" w:eastAsia="Times New Roman" w:hAnsi="Times New Roman" w:cs="Times New Roman"/>
          <w:color w:val="1F2021"/>
          <w:sz w:val="28"/>
          <w:szCs w:val="28"/>
        </w:rPr>
        <w:t xml:space="preserve"> and </w:t>
      </w:r>
      <w:r>
        <w:rPr>
          <w:rFonts w:ascii="Times New Roman" w:eastAsia="Times New Roman" w:hAnsi="Times New Roman" w:cs="Times New Roman"/>
          <w:sz w:val="28"/>
          <w:szCs w:val="28"/>
        </w:rPr>
        <w:t xml:space="preserve">web template systems </w:t>
      </w:r>
      <w:r>
        <w:rPr>
          <w:rFonts w:ascii="Times New Roman" w:eastAsia="Times New Roman" w:hAnsi="Times New Roman" w:cs="Times New Roman"/>
          <w:color w:val="1F2021"/>
          <w:sz w:val="28"/>
          <w:szCs w:val="28"/>
        </w:rPr>
        <w:t xml:space="preserve">are available for general-use </w:t>
      </w:r>
      <w:r>
        <w:rPr>
          <w:rFonts w:ascii="Times New Roman" w:eastAsia="Times New Roman" w:hAnsi="Times New Roman" w:cs="Times New Roman"/>
          <w:sz w:val="28"/>
          <w:szCs w:val="28"/>
        </w:rPr>
        <w:t xml:space="preserve">programming languages </w:t>
      </w:r>
      <w:r>
        <w:rPr>
          <w:rFonts w:ascii="Times New Roman" w:eastAsia="Times New Roman" w:hAnsi="Times New Roman" w:cs="Times New Roman"/>
          <w:color w:val="1F2021"/>
          <w:sz w:val="28"/>
          <w:szCs w:val="28"/>
        </w:rPr>
        <w:t>like Perl, PHP, Python and Ruby to make it faster and easier to create complex dynamic websites.</w:t>
      </w:r>
    </w:p>
    <w:p w14:paraId="42FF0F25" w14:textId="77777777" w:rsidR="00B853BD" w:rsidRDefault="00B853BD">
      <w:pPr>
        <w:widowControl w:val="0"/>
        <w:spacing w:before="80"/>
        <w:ind w:right="30"/>
        <w:jc w:val="both"/>
        <w:rPr>
          <w:rFonts w:ascii="Times New Roman" w:eastAsia="Times New Roman" w:hAnsi="Times New Roman" w:cs="Times New Roman"/>
          <w:color w:val="1F2021"/>
          <w:sz w:val="28"/>
          <w:szCs w:val="28"/>
        </w:rPr>
      </w:pPr>
    </w:p>
    <w:p w14:paraId="4DF4D369" w14:textId="77777777" w:rsidR="00B853BD" w:rsidRDefault="00B853BD">
      <w:pPr>
        <w:widowControl w:val="0"/>
        <w:spacing w:before="80"/>
        <w:ind w:right="30"/>
        <w:jc w:val="both"/>
        <w:rPr>
          <w:rFonts w:ascii="Times New Roman" w:eastAsia="Times New Roman" w:hAnsi="Times New Roman" w:cs="Times New Roman"/>
          <w:color w:val="1F2021"/>
          <w:sz w:val="28"/>
          <w:szCs w:val="28"/>
        </w:rPr>
      </w:pPr>
    </w:p>
    <w:p w14:paraId="445F47B3" w14:textId="77777777" w:rsidR="00B853BD" w:rsidRDefault="00B853BD">
      <w:pPr>
        <w:widowControl w:val="0"/>
        <w:spacing w:before="80"/>
        <w:ind w:right="-60"/>
        <w:jc w:val="both"/>
        <w:rPr>
          <w:rFonts w:ascii="Times New Roman" w:eastAsia="Times New Roman" w:hAnsi="Times New Roman" w:cs="Times New Roman"/>
          <w:color w:val="1F2021"/>
          <w:sz w:val="28"/>
          <w:szCs w:val="28"/>
        </w:rPr>
      </w:pPr>
    </w:p>
    <w:p w14:paraId="164E6EBA" w14:textId="77777777" w:rsidR="00B853BD" w:rsidRDefault="003B36C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Web page</w:t>
      </w:r>
    </w:p>
    <w:p w14:paraId="59FAA119" w14:textId="77777777" w:rsidR="00B853BD" w:rsidRDefault="00B853BD">
      <w:pPr>
        <w:jc w:val="center"/>
        <w:rPr>
          <w:b/>
          <w:sz w:val="28"/>
          <w:szCs w:val="28"/>
        </w:rPr>
      </w:pPr>
    </w:p>
    <w:p w14:paraId="7F031984" w14:textId="77777777" w:rsidR="00B853BD" w:rsidRDefault="003B36CF">
      <w:pPr>
        <w:widowControl w:val="0"/>
        <w:spacing w:before="117" w:after="200"/>
        <w:ind w:right="30"/>
        <w:jc w:val="both"/>
        <w:rPr>
          <w:rFonts w:ascii="Times New Roman" w:eastAsia="Times New Roman" w:hAnsi="Times New Roman" w:cs="Times New Roman"/>
          <w:sz w:val="28"/>
          <w:szCs w:val="28"/>
        </w:rPr>
      </w:pPr>
      <w:r>
        <w:rPr>
          <w:rFonts w:ascii="Times New Roman" w:eastAsia="Times New Roman" w:hAnsi="Times New Roman" w:cs="Times New Roman"/>
          <w:color w:val="1F2021"/>
          <w:sz w:val="28"/>
          <w:szCs w:val="28"/>
        </w:rPr>
        <w:t xml:space="preserve">A </w:t>
      </w:r>
      <w:r>
        <w:rPr>
          <w:rFonts w:ascii="Times New Roman" w:eastAsia="Times New Roman" w:hAnsi="Times New Roman" w:cs="Times New Roman"/>
          <w:b/>
          <w:color w:val="1F2021"/>
          <w:sz w:val="28"/>
          <w:szCs w:val="28"/>
        </w:rPr>
        <w:t xml:space="preserve">web page </w:t>
      </w:r>
      <w:r>
        <w:rPr>
          <w:rFonts w:ascii="Times New Roman" w:eastAsia="Times New Roman" w:hAnsi="Times New Roman" w:cs="Times New Roman"/>
          <w:color w:val="1F2021"/>
          <w:sz w:val="28"/>
          <w:szCs w:val="28"/>
        </w:rPr>
        <w:t xml:space="preserve">(or </w:t>
      </w:r>
      <w:r>
        <w:rPr>
          <w:rFonts w:ascii="Times New Roman" w:eastAsia="Times New Roman" w:hAnsi="Times New Roman" w:cs="Times New Roman"/>
          <w:b/>
          <w:color w:val="1F2021"/>
          <w:sz w:val="28"/>
          <w:szCs w:val="28"/>
        </w:rPr>
        <w:t>webpage</w:t>
      </w:r>
      <w:r>
        <w:rPr>
          <w:rFonts w:ascii="Times New Roman" w:eastAsia="Times New Roman" w:hAnsi="Times New Roman" w:cs="Times New Roman"/>
          <w:color w:val="1F2021"/>
          <w:sz w:val="28"/>
          <w:szCs w:val="28"/>
        </w:rPr>
        <w:t xml:space="preserve">) is a specific collection of information provided </w:t>
      </w:r>
      <w:r>
        <w:rPr>
          <w:rFonts w:ascii="Times New Roman" w:eastAsia="Times New Roman" w:hAnsi="Times New Roman" w:cs="Times New Roman"/>
          <w:color w:val="1F2021"/>
          <w:sz w:val="28"/>
          <w:szCs w:val="28"/>
        </w:rPr>
        <w:t xml:space="preserve">by a </w:t>
      </w:r>
      <w:r>
        <w:rPr>
          <w:rFonts w:ascii="Times New Roman" w:eastAsia="Times New Roman" w:hAnsi="Times New Roman" w:cs="Times New Roman"/>
          <w:sz w:val="28"/>
          <w:szCs w:val="28"/>
        </w:rPr>
        <w:t xml:space="preserve">website </w:t>
      </w:r>
      <w:r>
        <w:rPr>
          <w:rFonts w:ascii="Times New Roman" w:eastAsia="Times New Roman" w:hAnsi="Times New Roman" w:cs="Times New Roman"/>
          <w:color w:val="1F2021"/>
          <w:sz w:val="28"/>
          <w:szCs w:val="28"/>
        </w:rPr>
        <w:t xml:space="preserve">and displayed to a </w:t>
      </w:r>
      <w:r>
        <w:rPr>
          <w:rFonts w:ascii="Times New Roman" w:eastAsia="Times New Roman" w:hAnsi="Times New Roman" w:cs="Times New Roman"/>
          <w:sz w:val="28"/>
          <w:szCs w:val="28"/>
        </w:rPr>
        <w:t xml:space="preserve">user </w:t>
      </w:r>
      <w:r>
        <w:rPr>
          <w:rFonts w:ascii="Times New Roman" w:eastAsia="Times New Roman" w:hAnsi="Times New Roman" w:cs="Times New Roman"/>
          <w:color w:val="1F2021"/>
          <w:sz w:val="28"/>
          <w:szCs w:val="28"/>
        </w:rPr>
        <w:t xml:space="preserve">in a </w:t>
      </w:r>
      <w:r>
        <w:rPr>
          <w:rFonts w:ascii="Times New Roman" w:eastAsia="Times New Roman" w:hAnsi="Times New Roman" w:cs="Times New Roman"/>
          <w:sz w:val="28"/>
          <w:szCs w:val="28"/>
        </w:rPr>
        <w:t>web browser</w:t>
      </w:r>
      <w:r>
        <w:rPr>
          <w:rFonts w:ascii="Times New Roman" w:eastAsia="Times New Roman" w:hAnsi="Times New Roman" w:cs="Times New Roman"/>
          <w:color w:val="1F2021"/>
          <w:sz w:val="28"/>
          <w:szCs w:val="28"/>
        </w:rPr>
        <w:t xml:space="preserve">. A website typically consists of </w:t>
      </w:r>
      <w:r>
        <w:rPr>
          <w:rFonts w:ascii="Times New Roman" w:eastAsia="Times New Roman" w:hAnsi="Times New Roman" w:cs="Times New Roman"/>
          <w:color w:val="1F2021"/>
          <w:sz w:val="28"/>
          <w:szCs w:val="28"/>
        </w:rPr>
        <w:lastRenderedPageBreak/>
        <w:t xml:space="preserve">many web pages </w:t>
      </w:r>
      <w:r>
        <w:rPr>
          <w:rFonts w:ascii="Times New Roman" w:eastAsia="Times New Roman" w:hAnsi="Times New Roman" w:cs="Times New Roman"/>
          <w:sz w:val="28"/>
          <w:szCs w:val="28"/>
        </w:rPr>
        <w:t xml:space="preserve">linked </w:t>
      </w:r>
      <w:r>
        <w:rPr>
          <w:rFonts w:ascii="Times New Roman" w:eastAsia="Times New Roman" w:hAnsi="Times New Roman" w:cs="Times New Roman"/>
          <w:color w:val="1F2021"/>
          <w:sz w:val="28"/>
          <w:szCs w:val="28"/>
        </w:rPr>
        <w:t xml:space="preserve">together in a coherent fashion. The name "web page" is a metaphor of </w:t>
      </w:r>
      <w:r>
        <w:rPr>
          <w:rFonts w:ascii="Times New Roman" w:eastAsia="Times New Roman" w:hAnsi="Times New Roman" w:cs="Times New Roman"/>
          <w:sz w:val="28"/>
          <w:szCs w:val="28"/>
        </w:rPr>
        <w:t xml:space="preserve">paper pages, </w:t>
      </w:r>
      <w:r>
        <w:rPr>
          <w:rFonts w:ascii="Times New Roman" w:eastAsia="Times New Roman" w:hAnsi="Times New Roman" w:cs="Times New Roman"/>
          <w:color w:val="1F2021"/>
          <w:sz w:val="28"/>
          <w:szCs w:val="28"/>
        </w:rPr>
        <w:t xml:space="preserve">bound together into a </w:t>
      </w:r>
      <w:r>
        <w:rPr>
          <w:rFonts w:ascii="Times New Roman" w:eastAsia="Times New Roman" w:hAnsi="Times New Roman" w:cs="Times New Roman"/>
          <w:sz w:val="28"/>
          <w:szCs w:val="28"/>
        </w:rPr>
        <w:t xml:space="preserve">book. </w:t>
      </w:r>
      <w:r>
        <w:rPr>
          <w:rFonts w:ascii="Times New Roman" w:eastAsia="Times New Roman" w:hAnsi="Times New Roman" w:cs="Times New Roman"/>
          <w:color w:val="1F2021"/>
          <w:sz w:val="28"/>
          <w:szCs w:val="28"/>
        </w:rPr>
        <w:t>The core element of a web page is one</w:t>
      </w:r>
      <w:r>
        <w:rPr>
          <w:rFonts w:ascii="Times New Roman" w:eastAsia="Times New Roman" w:hAnsi="Times New Roman" w:cs="Times New Roman"/>
          <w:color w:val="1F2021"/>
          <w:sz w:val="28"/>
          <w:szCs w:val="28"/>
        </w:rPr>
        <w:t xml:space="preserve"> or more </w:t>
      </w:r>
      <w:r>
        <w:rPr>
          <w:rFonts w:ascii="Times New Roman" w:eastAsia="Times New Roman" w:hAnsi="Times New Roman" w:cs="Times New Roman"/>
          <w:sz w:val="28"/>
          <w:szCs w:val="28"/>
        </w:rPr>
        <w:t xml:space="preserve">text files </w:t>
      </w:r>
      <w:r>
        <w:rPr>
          <w:rFonts w:ascii="Times New Roman" w:eastAsia="Times New Roman" w:hAnsi="Times New Roman" w:cs="Times New Roman"/>
          <w:color w:val="1F2021"/>
          <w:sz w:val="28"/>
          <w:szCs w:val="28"/>
        </w:rPr>
        <w:t xml:space="preserve">written in the </w:t>
      </w:r>
      <w:r>
        <w:rPr>
          <w:rFonts w:ascii="Times New Roman" w:eastAsia="Times New Roman" w:hAnsi="Times New Roman" w:cs="Times New Roman"/>
          <w:sz w:val="28"/>
          <w:szCs w:val="28"/>
        </w:rPr>
        <w:t xml:space="preserve">Hypertext Markup Language </w:t>
      </w:r>
      <w:r>
        <w:rPr>
          <w:rFonts w:ascii="Times New Roman" w:eastAsia="Times New Roman" w:hAnsi="Times New Roman" w:cs="Times New Roman"/>
          <w:color w:val="1F2021"/>
          <w:sz w:val="28"/>
          <w:szCs w:val="28"/>
        </w:rPr>
        <w:t xml:space="preserve">(HTML). Many  web  pages  also  make  use  of </w:t>
      </w:r>
      <w:r>
        <w:rPr>
          <w:rFonts w:ascii="Times New Roman" w:eastAsia="Times New Roman" w:hAnsi="Times New Roman" w:cs="Times New Roman"/>
          <w:sz w:val="28"/>
          <w:szCs w:val="28"/>
        </w:rPr>
        <w:t xml:space="preserve">JavaScript  code </w:t>
      </w:r>
      <w:r>
        <w:rPr>
          <w:rFonts w:ascii="Times New Roman" w:eastAsia="Times New Roman" w:hAnsi="Times New Roman" w:cs="Times New Roman"/>
          <w:color w:val="1F2021"/>
          <w:sz w:val="28"/>
          <w:szCs w:val="28"/>
        </w:rPr>
        <w:t xml:space="preserve">for </w:t>
      </w:r>
      <w:r>
        <w:rPr>
          <w:rFonts w:ascii="Times New Roman" w:eastAsia="Times New Roman" w:hAnsi="Times New Roman" w:cs="Times New Roman"/>
          <w:sz w:val="28"/>
          <w:szCs w:val="28"/>
        </w:rPr>
        <w:t xml:space="preserve">dynamic behavior </w:t>
      </w:r>
      <w:r>
        <w:rPr>
          <w:rFonts w:ascii="Times New Roman" w:eastAsia="Times New Roman" w:hAnsi="Times New Roman" w:cs="Times New Roman"/>
          <w:color w:val="1F2021"/>
          <w:sz w:val="28"/>
          <w:szCs w:val="28"/>
        </w:rPr>
        <w:t xml:space="preserve">and </w:t>
      </w:r>
      <w:r>
        <w:rPr>
          <w:rFonts w:ascii="Times New Roman" w:eastAsia="Times New Roman" w:hAnsi="Times New Roman" w:cs="Times New Roman"/>
          <w:sz w:val="28"/>
          <w:szCs w:val="28"/>
        </w:rPr>
        <w:t xml:space="preserve">Cascading Style Sheets </w:t>
      </w:r>
      <w:r>
        <w:rPr>
          <w:rFonts w:ascii="Times New Roman" w:eastAsia="Times New Roman" w:hAnsi="Times New Roman" w:cs="Times New Roman"/>
          <w:color w:val="1F2021"/>
          <w:sz w:val="28"/>
          <w:szCs w:val="28"/>
        </w:rPr>
        <w:t xml:space="preserve">(CSS) code for </w:t>
      </w:r>
      <w:r>
        <w:rPr>
          <w:rFonts w:ascii="Times New Roman" w:eastAsia="Times New Roman" w:hAnsi="Times New Roman" w:cs="Times New Roman"/>
          <w:sz w:val="28"/>
          <w:szCs w:val="28"/>
        </w:rPr>
        <w:t>presentation semantics</w:t>
      </w:r>
      <w:r>
        <w:rPr>
          <w:rFonts w:ascii="Times New Roman" w:eastAsia="Times New Roman" w:hAnsi="Times New Roman" w:cs="Times New Roman"/>
          <w:color w:val="1F2021"/>
          <w:sz w:val="28"/>
          <w:szCs w:val="28"/>
        </w:rPr>
        <w:t xml:space="preserve">. Images, videos and other </w:t>
      </w:r>
      <w:r>
        <w:rPr>
          <w:rFonts w:ascii="Times New Roman" w:eastAsia="Times New Roman" w:hAnsi="Times New Roman" w:cs="Times New Roman"/>
          <w:sz w:val="28"/>
          <w:szCs w:val="28"/>
        </w:rPr>
        <w:t xml:space="preserve">multimedia </w:t>
      </w:r>
      <w:r>
        <w:rPr>
          <w:rFonts w:ascii="Times New Roman" w:eastAsia="Times New Roman" w:hAnsi="Times New Roman" w:cs="Times New Roman"/>
          <w:color w:val="1F2021"/>
          <w:sz w:val="28"/>
          <w:szCs w:val="28"/>
        </w:rPr>
        <w:t>files are also often embedded in web pages. Each web page is identified by a distinct Uniform Resource Locator (URL). When the user inputs a URL into their browser, that page's elements are downloaded from web servers. The browser then transform</w:t>
      </w:r>
      <w:r>
        <w:rPr>
          <w:rFonts w:ascii="Times New Roman" w:eastAsia="Times New Roman" w:hAnsi="Times New Roman" w:cs="Times New Roman"/>
          <w:color w:val="1F2021"/>
          <w:sz w:val="28"/>
          <w:szCs w:val="28"/>
        </w:rPr>
        <w:t>s all of the elements into an interactive visual representation on the user's device.</w:t>
      </w:r>
    </w:p>
    <w:p w14:paraId="34F6CA33" w14:textId="77777777" w:rsidR="00B853BD" w:rsidRDefault="00B853BD">
      <w:pPr>
        <w:ind w:right="-60"/>
        <w:rPr>
          <w:rFonts w:ascii="Times New Roman" w:eastAsia="Times New Roman" w:hAnsi="Times New Roman" w:cs="Times New Roman"/>
          <w:sz w:val="28"/>
          <w:szCs w:val="28"/>
        </w:rPr>
      </w:pPr>
    </w:p>
    <w:p w14:paraId="7AB7DA12" w14:textId="77777777" w:rsidR="00B853BD" w:rsidRDefault="003B36CF">
      <w:pPr>
        <w:ind w:right="-6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B2EBAFE" wp14:editId="1AC861BE">
            <wp:extent cx="4500880" cy="360680"/>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2" name="image5.jpg"/>
                    <pic:cNvPicPr preferRelativeResize="0"/>
                  </pic:nvPicPr>
                  <pic:blipFill>
                    <a:blip r:embed="rId13"/>
                    <a:srcRect/>
                    <a:stretch>
                      <a:fillRect/>
                    </a:stretch>
                  </pic:blipFill>
                  <pic:spPr>
                    <a:xfrm>
                      <a:off x="0" y="0"/>
                      <a:ext cx="4501111" cy="361188"/>
                    </a:xfrm>
                    <a:prstGeom prst="rect">
                      <a:avLst/>
                    </a:prstGeom>
                  </pic:spPr>
                </pic:pic>
              </a:graphicData>
            </a:graphic>
          </wp:inline>
        </w:drawing>
      </w:r>
    </w:p>
    <w:p w14:paraId="7A35D2AE" w14:textId="77777777" w:rsidR="00B853BD" w:rsidRDefault="003B36CF">
      <w:pPr>
        <w:ind w:left="2880" w:right="-6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Fig. 1(A simplest webpage)</w:t>
      </w:r>
    </w:p>
    <w:p w14:paraId="7DE05E02" w14:textId="77777777" w:rsidR="00B853BD" w:rsidRDefault="00B853BD">
      <w:pPr>
        <w:ind w:right="-60"/>
        <w:rPr>
          <w:rFonts w:ascii="Times New Roman" w:eastAsia="Times New Roman" w:hAnsi="Times New Roman" w:cs="Times New Roman"/>
          <w:sz w:val="28"/>
          <w:szCs w:val="28"/>
        </w:rPr>
      </w:pPr>
    </w:p>
    <w:p w14:paraId="23837C39" w14:textId="77777777" w:rsidR="00B853BD" w:rsidRDefault="00B853BD">
      <w:pPr>
        <w:widowControl w:val="0"/>
        <w:spacing w:before="1"/>
        <w:ind w:right="-60"/>
        <w:jc w:val="both"/>
        <w:rPr>
          <w:rFonts w:ascii="Times New Roman" w:eastAsia="Times New Roman" w:hAnsi="Times New Roman" w:cs="Times New Roman"/>
          <w:b/>
          <w:sz w:val="28"/>
          <w:szCs w:val="28"/>
          <w:u w:val="single"/>
        </w:rPr>
      </w:pPr>
    </w:p>
    <w:p w14:paraId="0641562D" w14:textId="77777777" w:rsidR="00B853BD" w:rsidRDefault="00B853BD">
      <w:pPr>
        <w:widowControl w:val="0"/>
        <w:spacing w:before="1"/>
        <w:ind w:right="-60"/>
        <w:jc w:val="both"/>
        <w:rPr>
          <w:rFonts w:ascii="Times New Roman" w:eastAsia="Times New Roman" w:hAnsi="Times New Roman" w:cs="Times New Roman"/>
          <w:b/>
          <w:sz w:val="28"/>
          <w:szCs w:val="28"/>
          <w:u w:val="single"/>
        </w:rPr>
      </w:pPr>
    </w:p>
    <w:p w14:paraId="1393AA0F" w14:textId="77777777" w:rsidR="00B853BD" w:rsidRDefault="003B36CF">
      <w:pPr>
        <w:jc w:val="center"/>
        <w:rPr>
          <w:b/>
          <w:sz w:val="28"/>
          <w:szCs w:val="28"/>
        </w:rPr>
      </w:pPr>
      <w:r>
        <w:rPr>
          <w:b/>
          <w:sz w:val="28"/>
          <w:szCs w:val="28"/>
        </w:rPr>
        <w:t>Developers</w:t>
      </w:r>
    </w:p>
    <w:p w14:paraId="22EFAD49" w14:textId="77777777" w:rsidR="00B853BD" w:rsidRDefault="00B853BD">
      <w:pPr>
        <w:jc w:val="center"/>
        <w:rPr>
          <w:rFonts w:ascii="Times New Roman" w:eastAsia="Times New Roman" w:hAnsi="Times New Roman" w:cs="Times New Roman"/>
          <w:b/>
          <w:sz w:val="28"/>
          <w:szCs w:val="28"/>
        </w:rPr>
      </w:pPr>
    </w:p>
    <w:p w14:paraId="5FD786F6" w14:textId="77777777" w:rsidR="00B853BD" w:rsidRDefault="003B36CF">
      <w:pPr>
        <w:widowControl w:val="0"/>
        <w:spacing w:before="1"/>
        <w:ind w:right="30"/>
        <w:jc w:val="both"/>
        <w:rPr>
          <w:rFonts w:ascii="Times New Roman" w:eastAsia="Times New Roman" w:hAnsi="Times New Roman" w:cs="Times New Roman"/>
          <w:color w:val="1F2021"/>
          <w:sz w:val="28"/>
          <w:szCs w:val="28"/>
        </w:rPr>
      </w:pPr>
      <w:r>
        <w:rPr>
          <w:rFonts w:ascii="Times New Roman" w:eastAsia="Times New Roman" w:hAnsi="Times New Roman" w:cs="Times New Roman"/>
          <w:color w:val="1F2021"/>
          <w:sz w:val="28"/>
          <w:szCs w:val="28"/>
        </w:rPr>
        <w:t xml:space="preserve">A </w:t>
      </w:r>
      <w:r>
        <w:rPr>
          <w:rFonts w:ascii="Times New Roman" w:eastAsia="Times New Roman" w:hAnsi="Times New Roman" w:cs="Times New Roman"/>
          <w:b/>
          <w:color w:val="1F2021"/>
          <w:sz w:val="28"/>
          <w:szCs w:val="28"/>
        </w:rPr>
        <w:t xml:space="preserve">web developer </w:t>
      </w:r>
      <w:r>
        <w:rPr>
          <w:rFonts w:ascii="Times New Roman" w:eastAsia="Times New Roman" w:hAnsi="Times New Roman" w:cs="Times New Roman"/>
          <w:color w:val="1F2021"/>
          <w:sz w:val="28"/>
          <w:szCs w:val="28"/>
        </w:rPr>
        <w:t xml:space="preserve">is a </w:t>
      </w:r>
      <w:r>
        <w:rPr>
          <w:rFonts w:ascii="Times New Roman" w:eastAsia="Times New Roman" w:hAnsi="Times New Roman" w:cs="Times New Roman"/>
          <w:sz w:val="28"/>
          <w:szCs w:val="28"/>
        </w:rPr>
        <w:t xml:space="preserve">programmer </w:t>
      </w:r>
      <w:r>
        <w:rPr>
          <w:rFonts w:ascii="Times New Roman" w:eastAsia="Times New Roman" w:hAnsi="Times New Roman" w:cs="Times New Roman"/>
          <w:color w:val="1F2021"/>
          <w:sz w:val="28"/>
          <w:szCs w:val="28"/>
        </w:rPr>
        <w:t xml:space="preserve">who specializes in, or is specifically engaged in, the development of </w:t>
      </w:r>
      <w:r>
        <w:rPr>
          <w:rFonts w:ascii="Times New Roman" w:eastAsia="Times New Roman" w:hAnsi="Times New Roman" w:cs="Times New Roman"/>
          <w:sz w:val="28"/>
          <w:szCs w:val="28"/>
        </w:rPr>
        <w:t xml:space="preserve">World Wide Web </w:t>
      </w:r>
      <w:r>
        <w:rPr>
          <w:rFonts w:ascii="Times New Roman" w:eastAsia="Times New Roman" w:hAnsi="Times New Roman" w:cs="Times New Roman"/>
          <w:color w:val="1F2021"/>
          <w:sz w:val="28"/>
          <w:szCs w:val="28"/>
        </w:rPr>
        <w:t>applicat</w:t>
      </w:r>
      <w:r>
        <w:rPr>
          <w:rFonts w:ascii="Times New Roman" w:eastAsia="Times New Roman" w:hAnsi="Times New Roman" w:cs="Times New Roman"/>
          <w:color w:val="1F2021"/>
          <w:sz w:val="28"/>
          <w:szCs w:val="28"/>
        </w:rPr>
        <w:t xml:space="preserve">ions using a </w:t>
      </w:r>
      <w:r>
        <w:rPr>
          <w:rFonts w:ascii="Times New Roman" w:eastAsia="Times New Roman" w:hAnsi="Times New Roman" w:cs="Times New Roman"/>
          <w:sz w:val="28"/>
          <w:szCs w:val="28"/>
        </w:rPr>
        <w:t>client-server model</w:t>
      </w:r>
      <w:r>
        <w:rPr>
          <w:rFonts w:ascii="Times New Roman" w:eastAsia="Times New Roman" w:hAnsi="Times New Roman" w:cs="Times New Roman"/>
          <w:color w:val="1F2021"/>
          <w:sz w:val="28"/>
          <w:szCs w:val="28"/>
        </w:rPr>
        <w:t xml:space="preserve">. The applications typically use HTML, CSS and JavaScript in the client, </w:t>
      </w:r>
      <w:r>
        <w:rPr>
          <w:rFonts w:ascii="Times New Roman" w:eastAsia="Times New Roman" w:hAnsi="Times New Roman" w:cs="Times New Roman"/>
          <w:sz w:val="28"/>
          <w:szCs w:val="28"/>
        </w:rPr>
        <w:t xml:space="preserve">PHP, ASP.NET, </w:t>
      </w:r>
      <w:r>
        <w:rPr>
          <w:rFonts w:ascii="Times New Roman" w:eastAsia="Times New Roman" w:hAnsi="Times New Roman" w:cs="Times New Roman"/>
          <w:color w:val="1F2021"/>
          <w:sz w:val="28"/>
          <w:szCs w:val="28"/>
        </w:rPr>
        <w:t xml:space="preserve">(C#), Python or Java on the server, and </w:t>
      </w:r>
      <w:r>
        <w:rPr>
          <w:rFonts w:ascii="Times New Roman" w:eastAsia="Times New Roman" w:hAnsi="Times New Roman" w:cs="Times New Roman"/>
          <w:sz w:val="28"/>
          <w:szCs w:val="28"/>
        </w:rPr>
        <w:t xml:space="preserve">http </w:t>
      </w:r>
      <w:r>
        <w:rPr>
          <w:rFonts w:ascii="Times New Roman" w:eastAsia="Times New Roman" w:hAnsi="Times New Roman" w:cs="Times New Roman"/>
          <w:color w:val="1F2021"/>
          <w:sz w:val="28"/>
          <w:szCs w:val="28"/>
        </w:rPr>
        <w:t xml:space="preserve">for communications between client and server. A </w:t>
      </w:r>
      <w:r>
        <w:rPr>
          <w:rFonts w:ascii="Times New Roman" w:eastAsia="Times New Roman" w:hAnsi="Times New Roman" w:cs="Times New Roman"/>
          <w:sz w:val="28"/>
          <w:szCs w:val="28"/>
        </w:rPr>
        <w:t xml:space="preserve">web content management system </w:t>
      </w:r>
      <w:r>
        <w:rPr>
          <w:rFonts w:ascii="Times New Roman" w:eastAsia="Times New Roman" w:hAnsi="Times New Roman" w:cs="Times New Roman"/>
          <w:color w:val="1F2021"/>
          <w:sz w:val="28"/>
          <w:szCs w:val="28"/>
        </w:rPr>
        <w:t xml:space="preserve">is often used </w:t>
      </w:r>
      <w:r>
        <w:rPr>
          <w:rFonts w:ascii="Times New Roman" w:eastAsia="Times New Roman" w:hAnsi="Times New Roman" w:cs="Times New Roman"/>
          <w:color w:val="1F2021"/>
          <w:sz w:val="28"/>
          <w:szCs w:val="28"/>
        </w:rPr>
        <w:t xml:space="preserve">to develop and maintain web applications. Web developers are found working in various types of organizations, including large </w:t>
      </w:r>
      <w:r>
        <w:rPr>
          <w:rFonts w:ascii="Times New Roman" w:eastAsia="Times New Roman" w:hAnsi="Times New Roman" w:cs="Times New Roman"/>
          <w:sz w:val="28"/>
          <w:szCs w:val="28"/>
        </w:rPr>
        <w:t>corporations and governments</w:t>
      </w:r>
      <w:r>
        <w:rPr>
          <w:rFonts w:ascii="Times New Roman" w:eastAsia="Times New Roman" w:hAnsi="Times New Roman" w:cs="Times New Roman"/>
          <w:color w:val="1F2021"/>
          <w:sz w:val="28"/>
          <w:szCs w:val="28"/>
        </w:rPr>
        <w:t xml:space="preserve">, small and  medium-  sized </w:t>
      </w:r>
      <w:r>
        <w:rPr>
          <w:rFonts w:ascii="Times New Roman" w:eastAsia="Times New Roman" w:hAnsi="Times New Roman" w:cs="Times New Roman"/>
          <w:sz w:val="28"/>
          <w:szCs w:val="28"/>
        </w:rPr>
        <w:t>companies</w:t>
      </w:r>
      <w:r>
        <w:rPr>
          <w:rFonts w:ascii="Times New Roman" w:eastAsia="Times New Roman" w:hAnsi="Times New Roman" w:cs="Times New Roman"/>
          <w:color w:val="1F2021"/>
          <w:sz w:val="28"/>
          <w:szCs w:val="28"/>
        </w:rPr>
        <w:t xml:space="preserve">, or alone as </w:t>
      </w:r>
      <w:r>
        <w:rPr>
          <w:rFonts w:ascii="Times New Roman" w:eastAsia="Times New Roman" w:hAnsi="Times New Roman" w:cs="Times New Roman"/>
          <w:sz w:val="28"/>
          <w:szCs w:val="28"/>
        </w:rPr>
        <w:t>freelancers</w:t>
      </w:r>
      <w:r>
        <w:rPr>
          <w:rFonts w:ascii="Times New Roman" w:eastAsia="Times New Roman" w:hAnsi="Times New Roman" w:cs="Times New Roman"/>
          <w:color w:val="1F2021"/>
          <w:sz w:val="28"/>
          <w:szCs w:val="28"/>
        </w:rPr>
        <w:t>. Some web developers work for one organ</w:t>
      </w:r>
      <w:r>
        <w:rPr>
          <w:rFonts w:ascii="Times New Roman" w:eastAsia="Times New Roman" w:hAnsi="Times New Roman" w:cs="Times New Roman"/>
          <w:color w:val="1F2021"/>
          <w:sz w:val="28"/>
          <w:szCs w:val="28"/>
        </w:rPr>
        <w:t xml:space="preserve">ization as a permanent </w:t>
      </w:r>
      <w:r>
        <w:rPr>
          <w:rFonts w:ascii="Times New Roman" w:eastAsia="Times New Roman" w:hAnsi="Times New Roman" w:cs="Times New Roman"/>
          <w:sz w:val="28"/>
          <w:szCs w:val="28"/>
        </w:rPr>
        <w:t xml:space="preserve">full-time </w:t>
      </w:r>
      <w:r>
        <w:rPr>
          <w:rFonts w:ascii="Times New Roman" w:eastAsia="Times New Roman" w:hAnsi="Times New Roman" w:cs="Times New Roman"/>
          <w:color w:val="1F2021"/>
          <w:sz w:val="28"/>
          <w:szCs w:val="28"/>
        </w:rPr>
        <w:t xml:space="preserve">employee, while others may work as independent </w:t>
      </w:r>
      <w:r>
        <w:rPr>
          <w:rFonts w:ascii="Times New Roman" w:eastAsia="Times New Roman" w:hAnsi="Times New Roman" w:cs="Times New Roman"/>
          <w:sz w:val="28"/>
          <w:szCs w:val="28"/>
        </w:rPr>
        <w:t>consultants</w:t>
      </w:r>
      <w:r>
        <w:rPr>
          <w:rFonts w:ascii="Times New Roman" w:eastAsia="Times New Roman" w:hAnsi="Times New Roman" w:cs="Times New Roman"/>
          <w:color w:val="1F2021"/>
          <w:sz w:val="28"/>
          <w:szCs w:val="28"/>
        </w:rPr>
        <w:t xml:space="preserve">, or as contractors for an agency or at home personal use. </w:t>
      </w:r>
    </w:p>
    <w:p w14:paraId="6A61631B" w14:textId="77777777" w:rsidR="00B853BD" w:rsidRDefault="00B853BD">
      <w:pPr>
        <w:widowControl w:val="0"/>
        <w:spacing w:before="1"/>
        <w:ind w:right="30"/>
        <w:jc w:val="both"/>
        <w:rPr>
          <w:rFonts w:ascii="Times New Roman" w:eastAsia="Times New Roman" w:hAnsi="Times New Roman" w:cs="Times New Roman"/>
          <w:color w:val="1F2021"/>
          <w:sz w:val="28"/>
          <w:szCs w:val="28"/>
        </w:rPr>
      </w:pPr>
    </w:p>
    <w:p w14:paraId="3523F78C" w14:textId="77777777" w:rsidR="00B853BD" w:rsidRDefault="00B853BD">
      <w:pPr>
        <w:widowControl w:val="0"/>
        <w:spacing w:before="1"/>
        <w:ind w:right="30"/>
        <w:jc w:val="both"/>
        <w:rPr>
          <w:rFonts w:ascii="Times New Roman" w:eastAsia="Times New Roman" w:hAnsi="Times New Roman" w:cs="Times New Roman"/>
          <w:color w:val="1F2021"/>
          <w:sz w:val="28"/>
          <w:szCs w:val="28"/>
        </w:rPr>
      </w:pPr>
    </w:p>
    <w:p w14:paraId="3FDC8F8D" w14:textId="77777777" w:rsidR="00B853BD" w:rsidRDefault="003B36CF">
      <w:pPr>
        <w:pStyle w:val="Heading1"/>
        <w:jc w:val="center"/>
        <w:rPr>
          <w:rFonts w:ascii="Times New Roman" w:eastAsia="Times New Roman" w:hAnsi="Times New Roman" w:cs="Times New Roman"/>
          <w:b/>
          <w:sz w:val="32"/>
          <w:szCs w:val="32"/>
          <w:u w:val="single"/>
        </w:rPr>
      </w:pPr>
      <w:bookmarkStart w:id="6" w:name="_qsy0sg7vzaed" w:colFirst="0" w:colLast="0"/>
      <w:bookmarkEnd w:id="6"/>
      <w:r>
        <w:rPr>
          <w:rFonts w:ascii="Times New Roman" w:eastAsia="Times New Roman" w:hAnsi="Times New Roman" w:cs="Times New Roman"/>
          <w:b/>
          <w:sz w:val="32"/>
          <w:szCs w:val="32"/>
          <w:u w:val="single"/>
        </w:rPr>
        <w:t>Tools and techniques understanding during the Project</w:t>
      </w:r>
    </w:p>
    <w:p w14:paraId="0B7BD7F6" w14:textId="77777777" w:rsidR="00B853BD" w:rsidRDefault="00B853BD"/>
    <w:p w14:paraId="2918B3A3" w14:textId="77777777" w:rsidR="00B853BD" w:rsidRDefault="00B853BD"/>
    <w:p w14:paraId="33B041B1" w14:textId="77777777" w:rsidR="00B853BD" w:rsidRDefault="00B853BD"/>
    <w:p w14:paraId="0BD4F61A" w14:textId="77777777" w:rsidR="00B853BD" w:rsidRDefault="003B36CF">
      <w:pPr>
        <w:pStyle w:val="Heading2"/>
        <w:jc w:val="center"/>
        <w:rPr>
          <w:rFonts w:ascii="Times New Roman" w:eastAsia="Times New Roman" w:hAnsi="Times New Roman" w:cs="Times New Roman"/>
          <w:b/>
        </w:rPr>
      </w:pPr>
      <w:bookmarkStart w:id="7" w:name="_l3ss3ue9zmw8" w:colFirst="0" w:colLast="0"/>
      <w:bookmarkEnd w:id="7"/>
      <w:r>
        <w:rPr>
          <w:rFonts w:ascii="Times New Roman" w:eastAsia="Times New Roman" w:hAnsi="Times New Roman" w:cs="Times New Roman"/>
          <w:b/>
        </w:rPr>
        <w:t>Python</w:t>
      </w:r>
    </w:p>
    <w:p w14:paraId="03F1EBE9" w14:textId="77777777" w:rsidR="00B853BD" w:rsidRDefault="00B853BD">
      <w:pPr>
        <w:jc w:val="center"/>
        <w:rPr>
          <w:rFonts w:ascii="Times New Roman" w:eastAsia="Times New Roman" w:hAnsi="Times New Roman" w:cs="Times New Roman"/>
          <w:b/>
          <w:sz w:val="32"/>
          <w:szCs w:val="32"/>
        </w:rPr>
      </w:pPr>
    </w:p>
    <w:p w14:paraId="72F4006A" w14:textId="77777777" w:rsidR="00B853BD" w:rsidRDefault="003B36CF">
      <w:p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Python is an interpreted, </w:t>
      </w:r>
      <w:r>
        <w:rPr>
          <w:rFonts w:ascii="Times New Roman" w:eastAsia="Times New Roman" w:hAnsi="Times New Roman" w:cs="Times New Roman"/>
          <w:sz w:val="28"/>
          <w:szCs w:val="28"/>
          <w:highlight w:val="white"/>
        </w:rPr>
        <w:t>object-oriented, high-level programming language with dynamic semantics. Its high-level built in data structures, combined with dynamic typing and dynamic binding, make it very attractive for Rapid Application Development, as well as for use as a scripting</w:t>
      </w:r>
      <w:r>
        <w:rPr>
          <w:rFonts w:ascii="Times New Roman" w:eastAsia="Times New Roman" w:hAnsi="Times New Roman" w:cs="Times New Roman"/>
          <w:sz w:val="28"/>
          <w:szCs w:val="28"/>
          <w:highlight w:val="white"/>
        </w:rPr>
        <w:t xml:space="preserve"> or glue language to connect existing components together. Python's simple, easy to learn syntax emphasizes readability and therefore reduces the cost of program maintenance. Python supports modules and packages, which encourages program modularity and cod</w:t>
      </w:r>
      <w:r>
        <w:rPr>
          <w:rFonts w:ascii="Times New Roman" w:eastAsia="Times New Roman" w:hAnsi="Times New Roman" w:cs="Times New Roman"/>
          <w:sz w:val="28"/>
          <w:szCs w:val="28"/>
          <w:highlight w:val="white"/>
        </w:rPr>
        <w:t>e reuse. The Python interpreter and the extensive standard library are available in source or binary form without charge for all major platforms, and can be freely distributed.</w:t>
      </w:r>
    </w:p>
    <w:p w14:paraId="15C0DA3F" w14:textId="77777777" w:rsidR="00B853BD" w:rsidRDefault="00B853BD">
      <w:pPr>
        <w:spacing w:line="360" w:lineRule="auto"/>
        <w:jc w:val="both"/>
        <w:rPr>
          <w:rFonts w:ascii="Times New Roman" w:eastAsia="Times New Roman" w:hAnsi="Times New Roman" w:cs="Times New Roman"/>
          <w:sz w:val="28"/>
          <w:szCs w:val="28"/>
          <w:shd w:val="clear" w:color="auto" w:fill="F9F9F9"/>
        </w:rPr>
      </w:pPr>
    </w:p>
    <w:p w14:paraId="2281608E" w14:textId="77777777" w:rsidR="00B853BD" w:rsidRDefault="00B853BD">
      <w:pPr>
        <w:spacing w:line="360" w:lineRule="auto"/>
        <w:jc w:val="both"/>
        <w:rPr>
          <w:rFonts w:ascii="Times New Roman" w:eastAsia="Times New Roman" w:hAnsi="Times New Roman" w:cs="Times New Roman"/>
          <w:sz w:val="28"/>
          <w:szCs w:val="28"/>
          <w:shd w:val="clear" w:color="auto" w:fill="F9F9F9"/>
        </w:rPr>
      </w:pPr>
    </w:p>
    <w:p w14:paraId="5861EDDE" w14:textId="77777777" w:rsidR="00B853BD" w:rsidRDefault="003B36CF">
      <w:pPr>
        <w:pStyle w:val="Heading2"/>
        <w:spacing w:line="360" w:lineRule="auto"/>
        <w:jc w:val="center"/>
        <w:rPr>
          <w:rFonts w:ascii="Times New Roman" w:eastAsia="Times New Roman" w:hAnsi="Times New Roman" w:cs="Times New Roman"/>
          <w:b/>
        </w:rPr>
      </w:pPr>
      <w:bookmarkStart w:id="8" w:name="_z7i6xcqzhkq0" w:colFirst="0" w:colLast="0"/>
      <w:bookmarkEnd w:id="8"/>
      <w:r>
        <w:rPr>
          <w:rFonts w:ascii="Times New Roman" w:eastAsia="Times New Roman" w:hAnsi="Times New Roman" w:cs="Times New Roman"/>
          <w:b/>
        </w:rPr>
        <w:t>Python Libraries</w:t>
      </w:r>
    </w:p>
    <w:p w14:paraId="3FEF4606" w14:textId="77777777" w:rsidR="00B853BD" w:rsidRDefault="00B853BD"/>
    <w:p w14:paraId="595E2EFE" w14:textId="77777777" w:rsidR="00B853BD" w:rsidRDefault="003B36CF">
      <w:pPr>
        <w:shd w:val="clear" w:color="auto" w:fill="FFFFFF"/>
        <w:spacing w:after="320" w:line="40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Python Libraries are a set of useful functions that elimina</w:t>
      </w:r>
      <w:r>
        <w:rPr>
          <w:rFonts w:ascii="Times New Roman" w:eastAsia="Times New Roman" w:hAnsi="Times New Roman" w:cs="Times New Roman"/>
          <w:sz w:val="28"/>
          <w:szCs w:val="28"/>
        </w:rPr>
        <w:t>te the need for writing codes from scratch. There are over 137,000 python libraries present today. Python libraries play a vital role in developing machine learning, data science, data visualization, image and data manipulation applications and more.</w:t>
      </w:r>
    </w:p>
    <w:p w14:paraId="0D3DA5CF" w14:textId="77777777" w:rsidR="00B853BD" w:rsidRDefault="00B853BD">
      <w:pPr>
        <w:shd w:val="clear" w:color="auto" w:fill="FFFFFF"/>
        <w:spacing w:after="320" w:line="400" w:lineRule="auto"/>
        <w:jc w:val="both"/>
        <w:rPr>
          <w:rFonts w:ascii="Times New Roman" w:eastAsia="Times New Roman" w:hAnsi="Times New Roman" w:cs="Times New Roman"/>
          <w:sz w:val="28"/>
          <w:szCs w:val="28"/>
        </w:rPr>
      </w:pPr>
    </w:p>
    <w:p w14:paraId="110EC062" w14:textId="77777777" w:rsidR="00B853BD" w:rsidRDefault="003B36CF">
      <w:pPr>
        <w:pStyle w:val="Heading2"/>
        <w:shd w:val="clear" w:color="auto" w:fill="FFFFFF"/>
        <w:spacing w:after="320" w:line="400" w:lineRule="auto"/>
        <w:jc w:val="center"/>
        <w:rPr>
          <w:rFonts w:ascii="Times New Roman" w:eastAsia="Times New Roman" w:hAnsi="Times New Roman" w:cs="Times New Roman"/>
          <w:b/>
        </w:rPr>
      </w:pPr>
      <w:bookmarkStart w:id="9" w:name="_odxpa3nq5nxk" w:colFirst="0" w:colLast="0"/>
      <w:bookmarkEnd w:id="9"/>
      <w:r>
        <w:rPr>
          <w:rFonts w:ascii="Times New Roman" w:eastAsia="Times New Roman" w:hAnsi="Times New Roman" w:cs="Times New Roman"/>
          <w:b/>
        </w:rPr>
        <w:lastRenderedPageBreak/>
        <w:t>Data Science</w:t>
      </w:r>
    </w:p>
    <w:p w14:paraId="7DF71C55" w14:textId="77777777" w:rsidR="00B853BD" w:rsidRDefault="003B36CF">
      <w:p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Data science is nothing but a blend of mathematics, good business decisions and tools, algorithm and machine learning used to bring out knowledge and insights from both structured and unstructured data. With data becoming the fastest and large</w:t>
      </w:r>
      <w:r>
        <w:rPr>
          <w:rFonts w:ascii="Times New Roman" w:eastAsia="Times New Roman" w:hAnsi="Times New Roman" w:cs="Times New Roman"/>
          <w:sz w:val="28"/>
          <w:szCs w:val="28"/>
          <w:highlight w:val="white"/>
        </w:rPr>
        <w:t>st growing commodity companies are in dire need for data analysts making data analysis one of the top, fastest growing careers. Data analysis helps decode hidden patterns and insights from raw data helping companies in faster and better decision-making pro</w:t>
      </w:r>
      <w:r>
        <w:rPr>
          <w:rFonts w:ascii="Times New Roman" w:eastAsia="Times New Roman" w:hAnsi="Times New Roman" w:cs="Times New Roman"/>
          <w:sz w:val="28"/>
          <w:szCs w:val="28"/>
          <w:highlight w:val="white"/>
        </w:rPr>
        <w:t>cesses.</w:t>
      </w:r>
    </w:p>
    <w:p w14:paraId="0C06D395" w14:textId="77777777" w:rsidR="00B853BD" w:rsidRDefault="00B853BD">
      <w:pPr>
        <w:spacing w:line="360" w:lineRule="auto"/>
        <w:jc w:val="both"/>
        <w:rPr>
          <w:rFonts w:ascii="Times New Roman" w:eastAsia="Times New Roman" w:hAnsi="Times New Roman" w:cs="Times New Roman"/>
          <w:sz w:val="28"/>
          <w:szCs w:val="28"/>
          <w:highlight w:val="white"/>
        </w:rPr>
      </w:pPr>
    </w:p>
    <w:p w14:paraId="7CEFA16A" w14:textId="77777777" w:rsidR="00B853BD" w:rsidRDefault="00B853BD">
      <w:pPr>
        <w:spacing w:line="360" w:lineRule="auto"/>
        <w:jc w:val="both"/>
        <w:rPr>
          <w:rFonts w:ascii="Times New Roman" w:eastAsia="Times New Roman" w:hAnsi="Times New Roman" w:cs="Times New Roman"/>
          <w:sz w:val="28"/>
          <w:szCs w:val="28"/>
          <w:highlight w:val="white"/>
        </w:rPr>
      </w:pPr>
    </w:p>
    <w:p w14:paraId="101058BF" w14:textId="77777777" w:rsidR="00B853BD" w:rsidRDefault="003B36CF">
      <w:pPr>
        <w:pStyle w:val="Heading2"/>
        <w:spacing w:line="360" w:lineRule="auto"/>
        <w:jc w:val="center"/>
        <w:rPr>
          <w:rFonts w:ascii="Times New Roman" w:eastAsia="Times New Roman" w:hAnsi="Times New Roman" w:cs="Times New Roman"/>
          <w:b/>
        </w:rPr>
      </w:pPr>
      <w:bookmarkStart w:id="10" w:name="_kllc2mmvh0pf" w:colFirst="0" w:colLast="0"/>
      <w:bookmarkEnd w:id="10"/>
      <w:r>
        <w:rPr>
          <w:rFonts w:ascii="Times New Roman" w:eastAsia="Times New Roman" w:hAnsi="Times New Roman" w:cs="Times New Roman"/>
          <w:b/>
        </w:rPr>
        <w:t>Command shell Commands</w:t>
      </w:r>
    </w:p>
    <w:p w14:paraId="5E2946F7" w14:textId="77777777" w:rsidR="00B853BD" w:rsidRDefault="00B853BD"/>
    <w:p w14:paraId="709458AE" w14:textId="77777777" w:rsidR="00B853BD" w:rsidRDefault="003B36CF">
      <w:pPr>
        <w:spacing w:line="360" w:lineRule="auto"/>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t xml:space="preserve">A shell is a computer program that presents a command line interface which allows you to control your computer using commands entered with a keyboard instead of controlling graphical user interfaces (GUIs) with a </w:t>
      </w:r>
      <w:r>
        <w:rPr>
          <w:rFonts w:ascii="Times New Roman" w:eastAsia="Times New Roman" w:hAnsi="Times New Roman" w:cs="Times New Roman"/>
          <w:color w:val="202124"/>
          <w:sz w:val="28"/>
          <w:szCs w:val="28"/>
          <w:highlight w:val="white"/>
        </w:rPr>
        <w:t>mouse/keyboard combination. The shell makes your work less error-prone.</w:t>
      </w:r>
    </w:p>
    <w:p w14:paraId="061AFB15" w14:textId="77777777" w:rsidR="00B853BD" w:rsidRDefault="00B853BD">
      <w:pPr>
        <w:spacing w:line="360" w:lineRule="auto"/>
        <w:jc w:val="both"/>
        <w:rPr>
          <w:rFonts w:ascii="Times New Roman" w:eastAsia="Times New Roman" w:hAnsi="Times New Roman" w:cs="Times New Roman"/>
          <w:color w:val="202124"/>
          <w:sz w:val="28"/>
          <w:szCs w:val="28"/>
          <w:highlight w:val="white"/>
        </w:rPr>
      </w:pPr>
    </w:p>
    <w:p w14:paraId="541F0F72" w14:textId="77777777" w:rsidR="00B853BD" w:rsidRDefault="00B853BD">
      <w:pPr>
        <w:spacing w:line="360" w:lineRule="auto"/>
        <w:jc w:val="both"/>
        <w:rPr>
          <w:rFonts w:ascii="Times New Roman" w:eastAsia="Times New Roman" w:hAnsi="Times New Roman" w:cs="Times New Roman"/>
          <w:color w:val="202124"/>
          <w:sz w:val="28"/>
          <w:szCs w:val="28"/>
          <w:highlight w:val="white"/>
        </w:rPr>
      </w:pPr>
    </w:p>
    <w:p w14:paraId="46A078CE" w14:textId="77777777" w:rsidR="00B853BD" w:rsidRDefault="003B36CF">
      <w:pPr>
        <w:pStyle w:val="Heading2"/>
        <w:jc w:val="center"/>
        <w:rPr>
          <w:rFonts w:ascii="Times New Roman" w:eastAsia="Times New Roman" w:hAnsi="Times New Roman" w:cs="Times New Roman"/>
          <w:b/>
        </w:rPr>
      </w:pPr>
      <w:bookmarkStart w:id="11" w:name="_85b7kfwmah49" w:colFirst="0" w:colLast="0"/>
      <w:bookmarkEnd w:id="11"/>
      <w:r>
        <w:rPr>
          <w:rFonts w:ascii="Times New Roman" w:eastAsia="Times New Roman" w:hAnsi="Times New Roman" w:cs="Times New Roman"/>
          <w:b/>
        </w:rPr>
        <w:t>Visual Studio</w:t>
      </w:r>
    </w:p>
    <w:p w14:paraId="1547625C" w14:textId="77777777" w:rsidR="00B853BD" w:rsidRDefault="00B853BD"/>
    <w:p w14:paraId="6E952FFF" w14:textId="77777777" w:rsidR="00B853BD" w:rsidRDefault="003B36CF">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Microsoft Visual Studio is an integrated development environment (IDE) from Microsoft. It is used to develop computer programs, as well as websites, web apps, web serv</w:t>
      </w:r>
      <w:r>
        <w:rPr>
          <w:rFonts w:ascii="Times New Roman" w:eastAsia="Times New Roman" w:hAnsi="Times New Roman" w:cs="Times New Roman"/>
          <w:sz w:val="28"/>
          <w:szCs w:val="28"/>
        </w:rPr>
        <w:t xml:space="preserve">ices and mobile apps. Visual Studio uses Microsoft software development platforms such as Windows API, Windows Forms, Windows Presentation </w:t>
      </w:r>
      <w:r>
        <w:rPr>
          <w:rFonts w:ascii="Times New Roman" w:eastAsia="Times New Roman" w:hAnsi="Times New Roman" w:cs="Times New Roman"/>
          <w:sz w:val="28"/>
          <w:szCs w:val="28"/>
        </w:rPr>
        <w:lastRenderedPageBreak/>
        <w:t>Foundation, Windows Store and Microsoft Silverlight. It can produce both native code and managed code.</w:t>
      </w:r>
    </w:p>
    <w:p w14:paraId="6C5F3BE6" w14:textId="77777777" w:rsidR="00B853BD" w:rsidRDefault="003B36CF">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Visual Studio </w:t>
      </w:r>
      <w:r>
        <w:rPr>
          <w:rFonts w:ascii="Times New Roman" w:eastAsia="Times New Roman" w:hAnsi="Times New Roman" w:cs="Times New Roman"/>
          <w:sz w:val="28"/>
          <w:szCs w:val="28"/>
        </w:rPr>
        <w:t>includes a code editor supporting IntelliSense (the code completion component) as well as code refactoring. The integrated debugger works both as a source-level debugger and a machine-level debugger. Other built-in tools include a code profiler, forms desi</w:t>
      </w:r>
      <w:r>
        <w:rPr>
          <w:rFonts w:ascii="Times New Roman" w:eastAsia="Times New Roman" w:hAnsi="Times New Roman" w:cs="Times New Roman"/>
          <w:sz w:val="28"/>
          <w:szCs w:val="28"/>
        </w:rPr>
        <w:t>gner for building GUI applications, web designer, class designer, and database schema designer. It accepts plug-ins that enhance the functionality at almost every level—including adding support for source control systems (like Subversion and Git) and addin</w:t>
      </w:r>
      <w:r>
        <w:rPr>
          <w:rFonts w:ascii="Times New Roman" w:eastAsia="Times New Roman" w:hAnsi="Times New Roman" w:cs="Times New Roman"/>
          <w:sz w:val="28"/>
          <w:szCs w:val="28"/>
        </w:rPr>
        <w:t>g new tool sets like editors and visual designers for domain-specific languages or toolsets for other aspects of the software development lifecycle (like the Team Foundation Server client: Team Explorer).</w:t>
      </w:r>
    </w:p>
    <w:p w14:paraId="1C89E6E9" w14:textId="77777777" w:rsidR="00B853BD" w:rsidRDefault="003B36CF">
      <w:pPr>
        <w:spacing w:line="360" w:lineRule="auto"/>
        <w:ind w:right="-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Visual Studio supports 36 different programming lan</w:t>
      </w:r>
      <w:r>
        <w:rPr>
          <w:rFonts w:ascii="Times New Roman" w:eastAsia="Times New Roman" w:hAnsi="Times New Roman" w:cs="Times New Roman"/>
          <w:sz w:val="28"/>
          <w:szCs w:val="28"/>
        </w:rPr>
        <w:t>guages and allows the code editor and debugger to support (to varying degrees) nearly any programming language, provided a language-specific service exists. Built-in languages include C,[6] C++, C++/CLI, Visual Basic .NET, C#, F#,JavaScript, TypeScript, XM</w:t>
      </w:r>
      <w:r>
        <w:rPr>
          <w:rFonts w:ascii="Times New Roman" w:eastAsia="Times New Roman" w:hAnsi="Times New Roman" w:cs="Times New Roman"/>
          <w:sz w:val="28"/>
          <w:szCs w:val="28"/>
        </w:rPr>
        <w:t>L, XSLT, HTML, and CSS. Support for other languages such as Python,Ruby, Node.js, and M among others is available via plug-ins. Java (and J#) were supported in the past.</w:t>
      </w:r>
    </w:p>
    <w:p w14:paraId="716C31F6" w14:textId="77777777" w:rsidR="00B853BD" w:rsidRDefault="00B853BD">
      <w:pPr>
        <w:spacing w:line="360" w:lineRule="auto"/>
        <w:ind w:right="-60"/>
        <w:jc w:val="both"/>
        <w:rPr>
          <w:rFonts w:ascii="Times New Roman" w:eastAsia="Times New Roman" w:hAnsi="Times New Roman" w:cs="Times New Roman"/>
          <w:sz w:val="28"/>
          <w:szCs w:val="28"/>
        </w:rPr>
      </w:pPr>
    </w:p>
    <w:p w14:paraId="5EC5A8D8" w14:textId="77777777" w:rsidR="00B853BD" w:rsidRDefault="00B853BD">
      <w:pPr>
        <w:spacing w:line="360" w:lineRule="auto"/>
        <w:ind w:right="-60"/>
        <w:jc w:val="both"/>
        <w:rPr>
          <w:rFonts w:ascii="Times New Roman" w:eastAsia="Times New Roman" w:hAnsi="Times New Roman" w:cs="Times New Roman"/>
          <w:sz w:val="28"/>
          <w:szCs w:val="28"/>
        </w:rPr>
      </w:pPr>
    </w:p>
    <w:p w14:paraId="5FEB57AF" w14:textId="77777777" w:rsidR="00B853BD" w:rsidRDefault="00B853BD">
      <w:pPr>
        <w:spacing w:line="360" w:lineRule="auto"/>
        <w:ind w:right="-60"/>
        <w:jc w:val="both"/>
        <w:rPr>
          <w:rFonts w:ascii="Times New Roman" w:eastAsia="Times New Roman" w:hAnsi="Times New Roman" w:cs="Times New Roman"/>
          <w:sz w:val="28"/>
          <w:szCs w:val="28"/>
        </w:rPr>
      </w:pPr>
    </w:p>
    <w:p w14:paraId="628FC005" w14:textId="77777777" w:rsidR="00B853BD" w:rsidRDefault="00B853BD"/>
    <w:p w14:paraId="3FC66BCA" w14:textId="77777777" w:rsidR="00B853BD" w:rsidRDefault="00B853BD">
      <w:pPr>
        <w:rPr>
          <w:rFonts w:ascii="Times New Roman" w:eastAsia="Times New Roman" w:hAnsi="Times New Roman" w:cs="Times New Roman"/>
          <w:color w:val="1F2021"/>
          <w:sz w:val="28"/>
          <w:szCs w:val="28"/>
        </w:rPr>
      </w:pPr>
    </w:p>
    <w:p w14:paraId="3A21F468" w14:textId="77777777" w:rsidR="00B853BD" w:rsidRDefault="00B853BD"/>
    <w:p w14:paraId="43AA1352" w14:textId="77777777" w:rsidR="00B853BD" w:rsidRDefault="00B853BD"/>
    <w:p w14:paraId="6EB40CF3" w14:textId="77777777" w:rsidR="00B853BD" w:rsidRDefault="00B853BD"/>
    <w:p w14:paraId="0C61B028" w14:textId="77777777" w:rsidR="00B853BD" w:rsidRDefault="00B853BD"/>
    <w:p w14:paraId="1AAF94F9" w14:textId="77777777" w:rsidR="00B853BD" w:rsidRDefault="00B853BD"/>
    <w:p w14:paraId="5CF2CEE6" w14:textId="77777777" w:rsidR="00B853BD" w:rsidRDefault="003B36CF">
      <w:pPr>
        <w:pStyle w:val="Heading1"/>
        <w:jc w:val="center"/>
        <w:rPr>
          <w:rFonts w:ascii="Times New Roman" w:eastAsia="Times New Roman" w:hAnsi="Times New Roman" w:cs="Times New Roman"/>
          <w:b/>
          <w:sz w:val="32"/>
          <w:szCs w:val="32"/>
          <w:u w:val="single"/>
        </w:rPr>
      </w:pPr>
      <w:bookmarkStart w:id="12" w:name="_agkhcsp5gl6" w:colFirst="0" w:colLast="0"/>
      <w:bookmarkEnd w:id="12"/>
      <w:r>
        <w:rPr>
          <w:rFonts w:ascii="Times New Roman" w:eastAsia="Times New Roman" w:hAnsi="Times New Roman" w:cs="Times New Roman"/>
          <w:b/>
          <w:sz w:val="32"/>
          <w:szCs w:val="32"/>
          <w:u w:val="single"/>
        </w:rPr>
        <w:lastRenderedPageBreak/>
        <w:t>Hardware and software requirements</w:t>
      </w:r>
    </w:p>
    <w:p w14:paraId="69F84177" w14:textId="77777777" w:rsidR="00B853BD" w:rsidRDefault="00B853BD"/>
    <w:p w14:paraId="73F4725B" w14:textId="77777777" w:rsidR="00B853BD" w:rsidRDefault="003B36CF">
      <w:pPr>
        <w:pStyle w:val="Heading2"/>
        <w:numPr>
          <w:ilvl w:val="0"/>
          <w:numId w:val="1"/>
        </w:numPr>
        <w:ind w:left="0" w:firstLine="0"/>
        <w:rPr>
          <w:rFonts w:ascii="Times New Roman" w:eastAsia="Times New Roman" w:hAnsi="Times New Roman" w:cs="Times New Roman"/>
          <w:b/>
        </w:rPr>
      </w:pPr>
      <w:bookmarkStart w:id="13" w:name="_qw80wyjw5tkf" w:colFirst="0" w:colLast="0"/>
      <w:bookmarkEnd w:id="13"/>
      <w:r>
        <w:rPr>
          <w:rFonts w:ascii="Times New Roman" w:eastAsia="Times New Roman" w:hAnsi="Times New Roman" w:cs="Times New Roman"/>
          <w:b/>
        </w:rPr>
        <w:t>Hardware Requirements</w:t>
      </w:r>
    </w:p>
    <w:p w14:paraId="03D3FE21" w14:textId="77777777" w:rsidR="00B853BD" w:rsidRDefault="00B853BD"/>
    <w:p w14:paraId="76C8EF35" w14:textId="77777777" w:rsidR="00B853BD" w:rsidRDefault="003B36CF">
      <w:pPr>
        <w:numPr>
          <w:ilvl w:val="0"/>
          <w:numId w:val="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Processor : intel i5</w:t>
      </w:r>
    </w:p>
    <w:p w14:paraId="158DBF70" w14:textId="77777777" w:rsidR="00B853BD" w:rsidRDefault="003B36CF">
      <w:pPr>
        <w:numPr>
          <w:ilvl w:val="0"/>
          <w:numId w:val="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Operating System : Windows 10</w:t>
      </w:r>
    </w:p>
    <w:p w14:paraId="79F5F6D6" w14:textId="77777777" w:rsidR="00B853BD" w:rsidRDefault="003B36CF">
      <w:pPr>
        <w:numPr>
          <w:ilvl w:val="0"/>
          <w:numId w:val="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RAM : 8 GB</w:t>
      </w:r>
    </w:p>
    <w:p w14:paraId="6C0B770F" w14:textId="77777777" w:rsidR="00B853BD" w:rsidRDefault="003B36CF">
      <w:pPr>
        <w:numPr>
          <w:ilvl w:val="0"/>
          <w:numId w:val="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Hardware Devices : Computer System</w:t>
      </w:r>
    </w:p>
    <w:p w14:paraId="0EE37C74" w14:textId="77777777" w:rsidR="00B853BD" w:rsidRDefault="003B36CF">
      <w:pPr>
        <w:numPr>
          <w:ilvl w:val="0"/>
          <w:numId w:val="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Hard disk : 256 GB Hardware requirements</w:t>
      </w:r>
    </w:p>
    <w:p w14:paraId="482A2750" w14:textId="77777777" w:rsidR="00B853BD" w:rsidRDefault="00B853BD"/>
    <w:p w14:paraId="1432F23F" w14:textId="77777777" w:rsidR="00B853BD" w:rsidRDefault="00B853BD"/>
    <w:p w14:paraId="018407A0" w14:textId="77777777" w:rsidR="00B853BD" w:rsidRDefault="003B36CF">
      <w:pPr>
        <w:pStyle w:val="Heading2"/>
        <w:numPr>
          <w:ilvl w:val="0"/>
          <w:numId w:val="3"/>
        </w:numPr>
        <w:ind w:left="0" w:firstLine="0"/>
        <w:rPr>
          <w:rFonts w:ascii="Times New Roman" w:eastAsia="Times New Roman" w:hAnsi="Times New Roman" w:cs="Times New Roman"/>
          <w:b/>
        </w:rPr>
      </w:pPr>
      <w:bookmarkStart w:id="14" w:name="_t19uo9wtsv36" w:colFirst="0" w:colLast="0"/>
      <w:bookmarkEnd w:id="14"/>
      <w:r>
        <w:rPr>
          <w:rFonts w:ascii="Times New Roman" w:eastAsia="Times New Roman" w:hAnsi="Times New Roman" w:cs="Times New Roman"/>
          <w:b/>
        </w:rPr>
        <w:t>Technologies Used</w:t>
      </w:r>
    </w:p>
    <w:p w14:paraId="41252319" w14:textId="77777777" w:rsidR="00B853BD" w:rsidRDefault="00B853BD"/>
    <w:p w14:paraId="48C042BC" w14:textId="77777777" w:rsidR="00B853BD" w:rsidRDefault="003B36CF">
      <w:pPr>
        <w:numPr>
          <w:ilvl w:val="0"/>
          <w:numId w:val="4"/>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Technology Implemented : Python and its libraries</w:t>
      </w:r>
    </w:p>
    <w:p w14:paraId="12CD04A2" w14:textId="77777777" w:rsidR="00B853BD" w:rsidRDefault="003B36CF">
      <w:pPr>
        <w:numPr>
          <w:ilvl w:val="0"/>
          <w:numId w:val="4"/>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Language Used : Python</w:t>
      </w:r>
    </w:p>
    <w:p w14:paraId="5E3788A0" w14:textId="77777777" w:rsidR="00B853BD" w:rsidRDefault="00B853BD">
      <w:pPr>
        <w:spacing w:line="360" w:lineRule="auto"/>
        <w:rPr>
          <w:rFonts w:ascii="Times New Roman" w:eastAsia="Times New Roman" w:hAnsi="Times New Roman" w:cs="Times New Roman"/>
          <w:sz w:val="28"/>
          <w:szCs w:val="28"/>
        </w:rPr>
      </w:pPr>
    </w:p>
    <w:p w14:paraId="138150CC" w14:textId="77777777" w:rsidR="00B853BD" w:rsidRDefault="003B36CF">
      <w:pPr>
        <w:pStyle w:val="Heading2"/>
        <w:numPr>
          <w:ilvl w:val="0"/>
          <w:numId w:val="5"/>
        </w:numPr>
        <w:spacing w:line="360" w:lineRule="auto"/>
        <w:ind w:left="0" w:firstLine="0"/>
        <w:rPr>
          <w:rFonts w:ascii="Times New Roman" w:eastAsia="Times New Roman" w:hAnsi="Times New Roman" w:cs="Times New Roman"/>
          <w:b/>
        </w:rPr>
      </w:pPr>
      <w:bookmarkStart w:id="15" w:name="_886cx7bw0t0l" w:colFirst="0" w:colLast="0"/>
      <w:bookmarkEnd w:id="15"/>
      <w:r>
        <w:rPr>
          <w:rFonts w:ascii="Times New Roman" w:eastAsia="Times New Roman" w:hAnsi="Times New Roman" w:cs="Times New Roman"/>
          <w:b/>
        </w:rPr>
        <w:t>Software Requirements</w:t>
      </w:r>
    </w:p>
    <w:p w14:paraId="63056073" w14:textId="77777777" w:rsidR="00B853BD" w:rsidRDefault="00B853BD">
      <w:pPr>
        <w:ind w:left="720"/>
      </w:pPr>
    </w:p>
    <w:p w14:paraId="6051FA69" w14:textId="77777777" w:rsidR="00B853BD" w:rsidRDefault="003B36CF">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IDE Used : VSCode, Anaconda</w:t>
      </w:r>
    </w:p>
    <w:p w14:paraId="440077CB" w14:textId="77777777" w:rsidR="00B853BD" w:rsidRDefault="00B853BD"/>
    <w:p w14:paraId="610084EE" w14:textId="77777777" w:rsidR="00B853BD" w:rsidRDefault="00B853BD"/>
    <w:p w14:paraId="6BF884A9" w14:textId="77777777" w:rsidR="00B853BD" w:rsidRDefault="00B853BD"/>
    <w:p w14:paraId="38063E4E" w14:textId="77777777" w:rsidR="00B853BD" w:rsidRDefault="00B853BD"/>
    <w:p w14:paraId="62911A5D" w14:textId="77777777" w:rsidR="00B853BD" w:rsidRDefault="00B853BD"/>
    <w:p w14:paraId="73AD4E6E" w14:textId="77777777" w:rsidR="00B853BD" w:rsidRDefault="00B853BD"/>
    <w:p w14:paraId="5AA6BA56" w14:textId="77777777" w:rsidR="00B853BD" w:rsidRDefault="00B853BD"/>
    <w:p w14:paraId="49475021" w14:textId="77777777" w:rsidR="00B853BD" w:rsidRDefault="00B853BD"/>
    <w:p w14:paraId="4FD9E87D" w14:textId="77777777" w:rsidR="00B853BD" w:rsidRDefault="00B853BD"/>
    <w:p w14:paraId="75B8EFD4" w14:textId="77777777" w:rsidR="00B853BD" w:rsidRDefault="00B853BD"/>
    <w:p w14:paraId="52D591D9" w14:textId="77777777" w:rsidR="00B853BD" w:rsidRDefault="00B853BD"/>
    <w:p w14:paraId="66491928" w14:textId="77777777" w:rsidR="00B853BD" w:rsidRDefault="00B853BD"/>
    <w:p w14:paraId="1D56FFE1" w14:textId="77777777" w:rsidR="00B853BD" w:rsidRDefault="003B36CF">
      <w:pPr>
        <w:pStyle w:val="Heading1"/>
        <w:jc w:val="center"/>
        <w:rPr>
          <w:rFonts w:ascii="Times New Roman" w:eastAsia="Times New Roman" w:hAnsi="Times New Roman" w:cs="Times New Roman"/>
          <w:b/>
          <w:sz w:val="32"/>
          <w:szCs w:val="32"/>
          <w:u w:val="single"/>
        </w:rPr>
      </w:pPr>
      <w:bookmarkStart w:id="16" w:name="_k4hfqfn21kb5" w:colFirst="0" w:colLast="0"/>
      <w:bookmarkEnd w:id="16"/>
      <w:r>
        <w:rPr>
          <w:rFonts w:ascii="Times New Roman" w:eastAsia="Times New Roman" w:hAnsi="Times New Roman" w:cs="Times New Roman"/>
          <w:b/>
          <w:sz w:val="32"/>
          <w:szCs w:val="32"/>
          <w:u w:val="single"/>
        </w:rPr>
        <w:lastRenderedPageBreak/>
        <w:t>Methodology</w:t>
      </w:r>
    </w:p>
    <w:p w14:paraId="2DA3273E" w14:textId="77777777" w:rsidR="00B853BD" w:rsidRDefault="00B853BD"/>
    <w:p w14:paraId="67253A75" w14:textId="77777777" w:rsidR="00B853BD" w:rsidRDefault="00B853BD"/>
    <w:p w14:paraId="1A40788B" w14:textId="77777777" w:rsidR="00B853BD" w:rsidRDefault="003B36CF">
      <w:r>
        <w:rPr>
          <w:rFonts w:ascii="Times New Roman" w:eastAsia="Times New Roman" w:hAnsi="Times New Roman" w:cs="Times New Roman"/>
          <w:b/>
          <w:sz w:val="32"/>
          <w:szCs w:val="32"/>
        </w:rPr>
        <w:t>We have divided this project in three modules are as follows</w:t>
      </w:r>
      <w:r>
        <w:rPr>
          <w:rFonts w:ascii="Times New Roman" w:eastAsia="Times New Roman" w:hAnsi="Times New Roman" w:cs="Times New Roman"/>
          <w:b/>
        </w:rPr>
        <w:t xml:space="preserve">: </w:t>
      </w:r>
      <w:r>
        <w:t xml:space="preserve"> </w:t>
      </w:r>
    </w:p>
    <w:p w14:paraId="365D1E66" w14:textId="77777777" w:rsidR="00B853BD" w:rsidRDefault="00B853BD"/>
    <w:p w14:paraId="2D6407D9" w14:textId="77777777" w:rsidR="00B853BD" w:rsidRDefault="003B36CF">
      <w:pPr>
        <w:numPr>
          <w:ilvl w:val="0"/>
          <w:numId w:val="7"/>
        </w:numPr>
        <w:spacing w:after="200" w:line="360" w:lineRule="auto"/>
        <w:jc w:val="both"/>
        <w:rPr>
          <w:sz w:val="28"/>
          <w:szCs w:val="28"/>
        </w:rPr>
      </w:pPr>
      <w:r>
        <w:rPr>
          <w:rFonts w:ascii="Times New Roman" w:eastAsia="Times New Roman" w:hAnsi="Times New Roman" w:cs="Times New Roman"/>
          <w:b/>
          <w:sz w:val="28"/>
          <w:szCs w:val="28"/>
        </w:rPr>
        <w:t>Planning</w:t>
      </w:r>
      <w:r>
        <w:rPr>
          <w:rFonts w:ascii="Times New Roman" w:eastAsia="Times New Roman" w:hAnsi="Times New Roman" w:cs="Times New Roman"/>
          <w:sz w:val="28"/>
          <w:szCs w:val="28"/>
        </w:rPr>
        <w:t xml:space="preserve"> : In these modules we will be taking all the points and ideas for making and designing the project in a better way. What Implementations and functionality are to be done.  </w:t>
      </w:r>
    </w:p>
    <w:p w14:paraId="718DCCAC" w14:textId="77777777" w:rsidR="00B853BD" w:rsidRDefault="003B36CF">
      <w:pPr>
        <w:numPr>
          <w:ilvl w:val="0"/>
          <w:numId w:val="7"/>
        </w:numPr>
        <w:spacing w:after="200" w:line="360" w:lineRule="auto"/>
        <w:jc w:val="both"/>
        <w:rPr>
          <w:sz w:val="28"/>
          <w:szCs w:val="28"/>
        </w:rPr>
      </w:pPr>
      <w:r>
        <w:rPr>
          <w:rFonts w:ascii="Times New Roman" w:eastAsia="Times New Roman" w:hAnsi="Times New Roman" w:cs="Times New Roman"/>
          <w:b/>
          <w:sz w:val="28"/>
          <w:szCs w:val="28"/>
        </w:rPr>
        <w:t>Plotting</w:t>
      </w:r>
      <w:r>
        <w:rPr>
          <w:rFonts w:ascii="Times New Roman" w:eastAsia="Times New Roman" w:hAnsi="Times New Roman" w:cs="Times New Roman"/>
          <w:sz w:val="28"/>
          <w:szCs w:val="28"/>
        </w:rPr>
        <w:t xml:space="preserve"> : In this module we will be plotting all the ideas and implementations an</w:t>
      </w:r>
      <w:r>
        <w:rPr>
          <w:rFonts w:ascii="Times New Roman" w:eastAsia="Times New Roman" w:hAnsi="Times New Roman" w:cs="Times New Roman"/>
          <w:sz w:val="28"/>
          <w:szCs w:val="28"/>
        </w:rPr>
        <w:t>d also training the back-end of this project for accurate and efficient output.</w:t>
      </w:r>
    </w:p>
    <w:p w14:paraId="67F1CF34" w14:textId="77777777" w:rsidR="00B853BD" w:rsidRDefault="003B36CF">
      <w:pPr>
        <w:numPr>
          <w:ilvl w:val="0"/>
          <w:numId w:val="7"/>
        </w:numPr>
        <w:spacing w:after="200" w:line="360" w:lineRule="auto"/>
        <w:jc w:val="both"/>
        <w:rPr>
          <w:sz w:val="28"/>
          <w:szCs w:val="28"/>
        </w:rPr>
      </w:pPr>
      <w:r>
        <w:rPr>
          <w:rFonts w:ascii="Times New Roman" w:eastAsia="Times New Roman" w:hAnsi="Times New Roman" w:cs="Times New Roman"/>
          <w:b/>
          <w:sz w:val="28"/>
          <w:szCs w:val="28"/>
        </w:rPr>
        <w:t>User Interface</w:t>
      </w:r>
      <w:r>
        <w:rPr>
          <w:rFonts w:ascii="Times New Roman" w:eastAsia="Times New Roman" w:hAnsi="Times New Roman" w:cs="Times New Roman"/>
          <w:sz w:val="28"/>
          <w:szCs w:val="28"/>
        </w:rPr>
        <w:t xml:space="preserve"> : In this, we will be focusing on the user interface to presentation of the input and output data to the user.</w:t>
      </w:r>
    </w:p>
    <w:p w14:paraId="42A6ED4F" w14:textId="77777777" w:rsidR="00B853BD" w:rsidRDefault="00B853BD">
      <w:pPr>
        <w:spacing w:after="200" w:line="360" w:lineRule="auto"/>
        <w:jc w:val="both"/>
        <w:rPr>
          <w:rFonts w:ascii="Times New Roman" w:eastAsia="Times New Roman" w:hAnsi="Times New Roman" w:cs="Times New Roman"/>
          <w:sz w:val="28"/>
          <w:szCs w:val="28"/>
        </w:rPr>
      </w:pPr>
    </w:p>
    <w:p w14:paraId="18EACD5D" w14:textId="77777777" w:rsidR="00B853BD" w:rsidRDefault="00B853BD">
      <w:pPr>
        <w:spacing w:after="200" w:line="360" w:lineRule="auto"/>
        <w:jc w:val="both"/>
        <w:rPr>
          <w:rFonts w:ascii="Times New Roman" w:eastAsia="Times New Roman" w:hAnsi="Times New Roman" w:cs="Times New Roman"/>
          <w:sz w:val="28"/>
          <w:szCs w:val="28"/>
        </w:rPr>
      </w:pPr>
    </w:p>
    <w:p w14:paraId="02D51E37" w14:textId="77777777" w:rsidR="00B853BD" w:rsidRDefault="00B853BD">
      <w:pPr>
        <w:spacing w:after="200" w:line="360" w:lineRule="auto"/>
        <w:jc w:val="both"/>
        <w:rPr>
          <w:rFonts w:ascii="Times New Roman" w:eastAsia="Times New Roman" w:hAnsi="Times New Roman" w:cs="Times New Roman"/>
          <w:sz w:val="28"/>
          <w:szCs w:val="28"/>
        </w:rPr>
      </w:pPr>
    </w:p>
    <w:p w14:paraId="44F4C4A6" w14:textId="77777777" w:rsidR="00B853BD" w:rsidRDefault="00B853BD">
      <w:pPr>
        <w:spacing w:after="200" w:line="360" w:lineRule="auto"/>
        <w:jc w:val="both"/>
        <w:rPr>
          <w:rFonts w:ascii="Times New Roman" w:eastAsia="Times New Roman" w:hAnsi="Times New Roman" w:cs="Times New Roman"/>
          <w:sz w:val="28"/>
          <w:szCs w:val="28"/>
        </w:rPr>
      </w:pPr>
    </w:p>
    <w:p w14:paraId="7D28F5A3" w14:textId="77777777" w:rsidR="00B853BD" w:rsidRDefault="00B853BD">
      <w:pPr>
        <w:spacing w:after="200" w:line="360" w:lineRule="auto"/>
        <w:jc w:val="both"/>
        <w:rPr>
          <w:rFonts w:ascii="Times New Roman" w:eastAsia="Times New Roman" w:hAnsi="Times New Roman" w:cs="Times New Roman"/>
          <w:sz w:val="28"/>
          <w:szCs w:val="28"/>
        </w:rPr>
      </w:pPr>
    </w:p>
    <w:p w14:paraId="27645D2F" w14:textId="77777777" w:rsidR="00B853BD" w:rsidRDefault="00B853BD">
      <w:pPr>
        <w:spacing w:after="200" w:line="360" w:lineRule="auto"/>
        <w:jc w:val="both"/>
        <w:rPr>
          <w:rFonts w:ascii="Times New Roman" w:eastAsia="Times New Roman" w:hAnsi="Times New Roman" w:cs="Times New Roman"/>
          <w:sz w:val="28"/>
          <w:szCs w:val="28"/>
        </w:rPr>
      </w:pPr>
    </w:p>
    <w:p w14:paraId="5057AE5D" w14:textId="77777777" w:rsidR="00B853BD" w:rsidRDefault="00B853BD">
      <w:pPr>
        <w:spacing w:after="200" w:line="360" w:lineRule="auto"/>
        <w:jc w:val="both"/>
        <w:rPr>
          <w:rFonts w:ascii="Times New Roman" w:eastAsia="Times New Roman" w:hAnsi="Times New Roman" w:cs="Times New Roman"/>
          <w:sz w:val="28"/>
          <w:szCs w:val="28"/>
        </w:rPr>
      </w:pPr>
    </w:p>
    <w:p w14:paraId="4EC8FAE7" w14:textId="77777777" w:rsidR="00B853BD" w:rsidRDefault="00B853BD">
      <w:pPr>
        <w:spacing w:after="200" w:line="360" w:lineRule="auto"/>
        <w:jc w:val="both"/>
        <w:rPr>
          <w:rFonts w:ascii="Times New Roman" w:eastAsia="Times New Roman" w:hAnsi="Times New Roman" w:cs="Times New Roman"/>
          <w:sz w:val="28"/>
          <w:szCs w:val="28"/>
        </w:rPr>
      </w:pPr>
    </w:p>
    <w:p w14:paraId="0F4E56F3" w14:textId="77777777" w:rsidR="00B853BD" w:rsidRDefault="00B853BD">
      <w:pPr>
        <w:spacing w:after="200" w:line="360" w:lineRule="auto"/>
        <w:jc w:val="both"/>
        <w:rPr>
          <w:rFonts w:ascii="Times New Roman" w:eastAsia="Times New Roman" w:hAnsi="Times New Roman" w:cs="Times New Roman"/>
          <w:sz w:val="28"/>
          <w:szCs w:val="28"/>
        </w:rPr>
      </w:pPr>
    </w:p>
    <w:p w14:paraId="4B6A5263" w14:textId="77777777" w:rsidR="00B853BD" w:rsidRDefault="00B853BD">
      <w:pPr>
        <w:spacing w:after="200" w:line="360" w:lineRule="auto"/>
        <w:jc w:val="both"/>
        <w:rPr>
          <w:rFonts w:ascii="Times New Roman" w:eastAsia="Times New Roman" w:hAnsi="Times New Roman" w:cs="Times New Roman"/>
          <w:sz w:val="28"/>
          <w:szCs w:val="28"/>
        </w:rPr>
      </w:pPr>
    </w:p>
    <w:p w14:paraId="48E77CF3" w14:textId="77777777" w:rsidR="00B853BD" w:rsidRDefault="003B36CF">
      <w:pPr>
        <w:pStyle w:val="Heading1"/>
        <w:spacing w:line="360" w:lineRule="auto"/>
        <w:ind w:right="30"/>
        <w:jc w:val="center"/>
        <w:rPr>
          <w:rFonts w:ascii="Times New Roman" w:eastAsia="Times New Roman" w:hAnsi="Times New Roman" w:cs="Times New Roman"/>
          <w:b/>
          <w:sz w:val="32"/>
          <w:szCs w:val="32"/>
          <w:u w:val="single"/>
        </w:rPr>
      </w:pPr>
      <w:bookmarkStart w:id="17" w:name="_rv95ed21kqx0" w:colFirst="0" w:colLast="0"/>
      <w:bookmarkEnd w:id="17"/>
      <w:r>
        <w:rPr>
          <w:rFonts w:ascii="Times New Roman" w:eastAsia="Times New Roman" w:hAnsi="Times New Roman" w:cs="Times New Roman"/>
          <w:b/>
          <w:sz w:val="32"/>
          <w:szCs w:val="32"/>
          <w:u w:val="single"/>
        </w:rPr>
        <w:lastRenderedPageBreak/>
        <w:t xml:space="preserve">Explanation &amp; Future Scope of </w:t>
      </w:r>
      <w:r>
        <w:rPr>
          <w:rFonts w:ascii="Times New Roman" w:eastAsia="Times New Roman" w:hAnsi="Times New Roman" w:cs="Times New Roman"/>
          <w:b/>
          <w:sz w:val="32"/>
          <w:szCs w:val="32"/>
          <w:u w:val="single"/>
        </w:rPr>
        <w:t>Project</w:t>
      </w:r>
    </w:p>
    <w:p w14:paraId="73B16013" w14:textId="77777777" w:rsidR="00B853BD" w:rsidRDefault="00B853BD"/>
    <w:p w14:paraId="76BFA505" w14:textId="77777777" w:rsidR="00B853BD" w:rsidRDefault="003B36CF">
      <w:pPr>
        <w:pStyle w:val="Heading2"/>
        <w:jc w:val="center"/>
        <w:rPr>
          <w:rFonts w:ascii="Times New Roman" w:eastAsia="Times New Roman" w:hAnsi="Times New Roman" w:cs="Times New Roman"/>
          <w:b/>
        </w:rPr>
      </w:pPr>
      <w:bookmarkStart w:id="18" w:name="_lsho7qzhm4vo" w:colFirst="0" w:colLast="0"/>
      <w:bookmarkEnd w:id="18"/>
      <w:r>
        <w:rPr>
          <w:rFonts w:ascii="Times New Roman" w:eastAsia="Times New Roman" w:hAnsi="Times New Roman" w:cs="Times New Roman"/>
          <w:b/>
        </w:rPr>
        <w:t>Explanation</w:t>
      </w:r>
    </w:p>
    <w:p w14:paraId="312AB537" w14:textId="77777777" w:rsidR="00B853BD" w:rsidRDefault="00B853BD"/>
    <w:p w14:paraId="4E76D752" w14:textId="77777777" w:rsidR="00B853BD" w:rsidRDefault="003B36CF">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project is based on the Image-Text-Extraction web applications which scan and recognize the characters of digital images and convert it into text files. </w:t>
      </w:r>
    </w:p>
    <w:p w14:paraId="402F448C" w14:textId="77777777" w:rsidR="00B853BD" w:rsidRDefault="00B853BD">
      <w:pPr>
        <w:spacing w:before="240" w:after="240" w:line="360" w:lineRule="auto"/>
        <w:jc w:val="both"/>
        <w:rPr>
          <w:rFonts w:ascii="Times New Roman" w:eastAsia="Times New Roman" w:hAnsi="Times New Roman" w:cs="Times New Roman"/>
          <w:sz w:val="28"/>
          <w:szCs w:val="28"/>
        </w:rPr>
      </w:pPr>
    </w:p>
    <w:p w14:paraId="70658DF1" w14:textId="77777777" w:rsidR="00B853BD" w:rsidRDefault="003B36CF">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This project recognize the following points :</w:t>
      </w:r>
    </w:p>
    <w:p w14:paraId="030343A7" w14:textId="77777777" w:rsidR="00B853BD" w:rsidRDefault="003B36CF">
      <w:pPr>
        <w:numPr>
          <w:ilvl w:val="0"/>
          <w:numId w:val="8"/>
        </w:numPr>
        <w:spacing w:before="240" w:after="200" w:line="360" w:lineRule="auto"/>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Dehyphenation: </w:t>
      </w:r>
      <w:r>
        <w:rPr>
          <w:rFonts w:ascii="Times New Roman" w:eastAsia="Times New Roman" w:hAnsi="Times New Roman" w:cs="Times New Roman"/>
          <w:sz w:val="28"/>
          <w:szCs w:val="28"/>
        </w:rPr>
        <w:t xml:space="preserve">This </w:t>
      </w:r>
      <w:r>
        <w:rPr>
          <w:rFonts w:ascii="Times New Roman" w:eastAsia="Times New Roman" w:hAnsi="Times New Roman" w:cs="Times New Roman"/>
          <w:sz w:val="28"/>
          <w:szCs w:val="28"/>
          <w:highlight w:val="white"/>
        </w:rPr>
        <w:t>detects hyphenated words which</w:t>
      </w:r>
      <w:r>
        <w:rPr>
          <w:rFonts w:ascii="Times New Roman" w:eastAsia="Times New Roman" w:hAnsi="Times New Roman" w:cs="Times New Roman"/>
          <w:sz w:val="28"/>
          <w:szCs w:val="28"/>
          <w:highlight w:val="white"/>
        </w:rPr>
        <w:t xml:space="preserve"> span multiple lines, removes the hyphen, and combines the individual parts to form a complete word. This is important to ensure that searches for the full word are successful although hyphenated parts are present in the document. Dashes (different from hy</w:t>
      </w:r>
      <w:r>
        <w:rPr>
          <w:rFonts w:ascii="Times New Roman" w:eastAsia="Times New Roman" w:hAnsi="Times New Roman" w:cs="Times New Roman"/>
          <w:sz w:val="28"/>
          <w:szCs w:val="28"/>
          <w:highlight w:val="white"/>
        </w:rPr>
        <w:t>phens) are treated separately since they must not be removed.</w:t>
      </w:r>
    </w:p>
    <w:p w14:paraId="2F46FCC4" w14:textId="77777777" w:rsidR="00B853BD" w:rsidRDefault="00B853BD">
      <w:pPr>
        <w:spacing w:before="240" w:after="200" w:line="360" w:lineRule="auto"/>
        <w:ind w:left="720"/>
        <w:jc w:val="both"/>
        <w:rPr>
          <w:rFonts w:ascii="Times New Roman" w:eastAsia="Times New Roman" w:hAnsi="Times New Roman" w:cs="Times New Roman"/>
          <w:sz w:val="28"/>
          <w:szCs w:val="28"/>
          <w:highlight w:val="white"/>
        </w:rPr>
      </w:pPr>
    </w:p>
    <w:p w14:paraId="515BAD4B" w14:textId="77777777" w:rsidR="00B853BD" w:rsidRDefault="003B36CF">
      <w:pPr>
        <w:numPr>
          <w:ilvl w:val="0"/>
          <w:numId w:val="8"/>
        </w:numPr>
        <w:spacing w:before="240" w:after="200" w:line="360" w:lineRule="auto"/>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Shadow and Artificial text detection: </w:t>
      </w:r>
      <w:r>
        <w:rPr>
          <w:rFonts w:ascii="Times New Roman" w:eastAsia="Times New Roman" w:hAnsi="Times New Roman" w:cs="Times New Roman"/>
          <w:sz w:val="28"/>
          <w:szCs w:val="28"/>
          <w:highlight w:val="white"/>
        </w:rPr>
        <w:t>Digital documents often contain shadowed text where the shadow effect is achieved by placing the same text multiply on the page, using a small offset betwe</w:t>
      </w:r>
      <w:r>
        <w:rPr>
          <w:rFonts w:ascii="Times New Roman" w:eastAsia="Times New Roman" w:hAnsi="Times New Roman" w:cs="Times New Roman"/>
          <w:sz w:val="28"/>
          <w:szCs w:val="28"/>
          <w:highlight w:val="white"/>
        </w:rPr>
        <w:t>en the instances of text. Similarly, bold text is often simulated by overprinting the same text. As a result, the document contains the characters in the shadowed or bold word more than once. TET’s patented shadow detection algorithm identifies and removes</w:t>
      </w:r>
      <w:r>
        <w:rPr>
          <w:rFonts w:ascii="Times New Roman" w:eastAsia="Times New Roman" w:hAnsi="Times New Roman" w:cs="Times New Roman"/>
          <w:sz w:val="28"/>
          <w:szCs w:val="28"/>
          <w:highlight w:val="white"/>
        </w:rPr>
        <w:t xml:space="preserve"> redundant instances of text to avoid excess text extraction. While extra instances of a word still result in a search engine hit, no more hits would be found if the text is duplicated character by character as in the example.</w:t>
      </w:r>
    </w:p>
    <w:p w14:paraId="4513E8AB" w14:textId="77777777" w:rsidR="00B853BD" w:rsidRDefault="00B853BD">
      <w:pPr>
        <w:spacing w:before="240" w:after="200" w:line="360" w:lineRule="auto"/>
        <w:jc w:val="both"/>
        <w:rPr>
          <w:rFonts w:ascii="Times New Roman" w:eastAsia="Times New Roman" w:hAnsi="Times New Roman" w:cs="Times New Roman"/>
          <w:sz w:val="28"/>
          <w:szCs w:val="28"/>
          <w:highlight w:val="white"/>
        </w:rPr>
      </w:pPr>
    </w:p>
    <w:p w14:paraId="27D1BA78" w14:textId="77777777" w:rsidR="00B853BD" w:rsidRDefault="003B36CF">
      <w:pPr>
        <w:numPr>
          <w:ilvl w:val="0"/>
          <w:numId w:val="8"/>
        </w:numPr>
        <w:spacing w:before="240" w:after="200" w:line="360" w:lineRule="auto"/>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Accented characters: </w:t>
      </w:r>
      <w:r>
        <w:rPr>
          <w:rFonts w:ascii="Times New Roman" w:eastAsia="Times New Roman" w:hAnsi="Times New Roman" w:cs="Times New Roman"/>
          <w:sz w:val="28"/>
          <w:szCs w:val="28"/>
          <w:highlight w:val="white"/>
        </w:rPr>
        <w:t>In many</w:t>
      </w:r>
      <w:r>
        <w:rPr>
          <w:rFonts w:ascii="Times New Roman" w:eastAsia="Times New Roman" w:hAnsi="Times New Roman" w:cs="Times New Roman"/>
          <w:sz w:val="28"/>
          <w:szCs w:val="28"/>
          <w:highlight w:val="white"/>
        </w:rPr>
        <w:t xml:space="preserve"> languages accents and other diacritical marks are placed close to other characters to form combined characters. Some typesetting programs, e.g. notably TeX, emit two separate characters (base character and accent) to create a combined character. For examp</w:t>
      </w:r>
      <w:r>
        <w:rPr>
          <w:rFonts w:ascii="Times New Roman" w:eastAsia="Times New Roman" w:hAnsi="Times New Roman" w:cs="Times New Roman"/>
          <w:sz w:val="28"/>
          <w:szCs w:val="28"/>
          <w:highlight w:val="white"/>
        </w:rPr>
        <w:t>le, to create the character ä first the letter a is placed on the page, and then the dieresis character is placed on top of it. This project detects this situation and combines both characters to form the appropriate composite character.</w:t>
      </w:r>
    </w:p>
    <w:tbl>
      <w:tblPr>
        <w:tblStyle w:val="Style10"/>
        <w:tblW w:w="9080"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9080"/>
      </w:tblGrid>
      <w:tr w:rsidR="00B853BD" w14:paraId="66C117F4" w14:textId="77777777">
        <w:tc>
          <w:tcPr>
            <w:tcW w:w="9080" w:type="dxa"/>
            <w:tcBorders>
              <w:top w:val="nil"/>
              <w:left w:val="nil"/>
              <w:bottom w:val="nil"/>
              <w:right w:val="nil"/>
            </w:tcBorders>
            <w:tcMar>
              <w:top w:w="100" w:type="dxa"/>
              <w:left w:w="100" w:type="dxa"/>
              <w:bottom w:w="100" w:type="dxa"/>
              <w:right w:w="100" w:type="dxa"/>
            </w:tcMar>
          </w:tcPr>
          <w:p w14:paraId="33EB58F9" w14:textId="77777777" w:rsidR="00B853BD" w:rsidRDefault="00B853BD">
            <w:pPr>
              <w:widowControl w:val="0"/>
              <w:spacing w:after="200"/>
              <w:jc w:val="both"/>
              <w:rPr>
                <w:rFonts w:ascii="Times New Roman" w:eastAsia="Times New Roman" w:hAnsi="Times New Roman" w:cs="Times New Roman"/>
                <w:sz w:val="28"/>
                <w:szCs w:val="28"/>
              </w:rPr>
            </w:pPr>
          </w:p>
        </w:tc>
      </w:tr>
    </w:tbl>
    <w:p w14:paraId="18C0E122" w14:textId="77777777" w:rsidR="00B853BD" w:rsidRDefault="003B36CF">
      <w:pPr>
        <w:numPr>
          <w:ilvl w:val="0"/>
          <w:numId w:val="9"/>
        </w:numPr>
        <w:spacing w:before="240" w:after="200" w:line="360" w:lineRule="auto"/>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Bidirectional text with Arabic: </w:t>
      </w:r>
      <w:r>
        <w:rPr>
          <w:rFonts w:ascii="Times New Roman" w:eastAsia="Times New Roman" w:hAnsi="Times New Roman" w:cs="Times New Roman"/>
          <w:sz w:val="28"/>
          <w:szCs w:val="28"/>
          <w:highlight w:val="white"/>
        </w:rPr>
        <w:t>Text in the Arabic and Hebrew script runs from right to left. Since it often contains left-to-right inserts such as numbers or names in Western languages, text must be interpreted in both directions - hence the term »bidirec</w:t>
      </w:r>
      <w:r>
        <w:rPr>
          <w:rFonts w:ascii="Times New Roman" w:eastAsia="Times New Roman" w:hAnsi="Times New Roman" w:cs="Times New Roman"/>
          <w:sz w:val="28"/>
          <w:szCs w:val="28"/>
          <w:highlight w:val="white"/>
        </w:rPr>
        <w:t>tional«. Arabic poses additional challenges since the characters are used in up to four different contextual forms. These shaped forms of characters must be normalized to the corresponding standard (isolated) form.</w:t>
      </w:r>
    </w:p>
    <w:p w14:paraId="3A8981A3" w14:textId="77777777" w:rsidR="00B853BD" w:rsidRDefault="00B853BD">
      <w:pPr>
        <w:spacing w:before="240" w:after="200" w:line="360" w:lineRule="auto"/>
        <w:ind w:left="720"/>
        <w:jc w:val="both"/>
        <w:rPr>
          <w:rFonts w:ascii="Times New Roman" w:eastAsia="Times New Roman" w:hAnsi="Times New Roman" w:cs="Times New Roman"/>
          <w:sz w:val="28"/>
          <w:szCs w:val="28"/>
        </w:rPr>
      </w:pPr>
    </w:p>
    <w:p w14:paraId="483F0B1A" w14:textId="77777777" w:rsidR="00B853BD" w:rsidRDefault="003B36CF">
      <w:pPr>
        <w:pStyle w:val="Heading2"/>
        <w:widowControl w:val="0"/>
        <w:spacing w:before="119" w:after="200"/>
        <w:ind w:left="360" w:right="30"/>
        <w:jc w:val="center"/>
        <w:rPr>
          <w:rFonts w:ascii="Times New Roman" w:eastAsia="Times New Roman" w:hAnsi="Times New Roman" w:cs="Times New Roman"/>
        </w:rPr>
      </w:pPr>
      <w:bookmarkStart w:id="19" w:name="_isss5hzgiwvo" w:colFirst="0" w:colLast="0"/>
      <w:bookmarkEnd w:id="19"/>
      <w:r>
        <w:rPr>
          <w:rFonts w:ascii="Times New Roman" w:eastAsia="Times New Roman" w:hAnsi="Times New Roman" w:cs="Times New Roman"/>
          <w:b/>
        </w:rPr>
        <w:t>Conclusion</w:t>
      </w:r>
    </w:p>
    <w:p w14:paraId="3599C9D3" w14:textId="77777777" w:rsidR="00B853BD" w:rsidRDefault="00B853BD">
      <w:pPr>
        <w:spacing w:after="200"/>
      </w:pPr>
    </w:p>
    <w:p w14:paraId="67E07446" w14:textId="77777777" w:rsidR="00B853BD" w:rsidRDefault="003B36CF">
      <w:pPr>
        <w:widowControl w:val="0"/>
        <w:spacing w:before="119" w:after="200" w:line="360" w:lineRule="auto"/>
        <w:ind w:right="3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As a conclusion, we can </w:t>
      </w:r>
      <w:r>
        <w:rPr>
          <w:rFonts w:ascii="Times New Roman" w:eastAsia="Times New Roman" w:hAnsi="Times New Roman" w:cs="Times New Roman"/>
          <w:sz w:val="28"/>
          <w:szCs w:val="28"/>
        </w:rPr>
        <w:t>say that this project was a great experience.We acquired deeper knowledge concerning our technical skills but we also personally benefited. Indeed, We grew more independent in work and also in everyday life. We realized that we could do more things than we</w:t>
      </w:r>
      <w:r>
        <w:rPr>
          <w:rFonts w:ascii="Times New Roman" w:eastAsia="Times New Roman" w:hAnsi="Times New Roman" w:cs="Times New Roman"/>
          <w:sz w:val="28"/>
          <w:szCs w:val="28"/>
        </w:rPr>
        <w:t xml:space="preserve"> thought like learning new things by yourself. There are huge opportunities available for the students who want to work in this </w:t>
      </w:r>
      <w:r>
        <w:rPr>
          <w:rFonts w:ascii="Times New Roman" w:eastAsia="Times New Roman" w:hAnsi="Times New Roman" w:cs="Times New Roman"/>
          <w:sz w:val="28"/>
          <w:szCs w:val="28"/>
        </w:rPr>
        <w:lastRenderedPageBreak/>
        <w:t>field. Many private and public organizations hire web developers for their online work and web development. With the rapid adven</w:t>
      </w:r>
      <w:r>
        <w:rPr>
          <w:rFonts w:ascii="Times New Roman" w:eastAsia="Times New Roman" w:hAnsi="Times New Roman" w:cs="Times New Roman"/>
          <w:sz w:val="28"/>
          <w:szCs w:val="28"/>
        </w:rPr>
        <w:t>t of the online industry, the demand of web development professionals is increasing and this has created a huge job opportunity for the aspirants in the upcoming days. Also an experienced person in this field can also work as a freelancer, there are many o</w:t>
      </w:r>
      <w:r>
        <w:rPr>
          <w:rFonts w:ascii="Times New Roman" w:eastAsia="Times New Roman" w:hAnsi="Times New Roman" w:cs="Times New Roman"/>
          <w:sz w:val="28"/>
          <w:szCs w:val="28"/>
        </w:rPr>
        <w:t>nline companies which provide online projects to the individuals.</w:t>
      </w:r>
    </w:p>
    <w:p w14:paraId="28D98C5B" w14:textId="77777777" w:rsidR="00B853BD" w:rsidRDefault="00B853BD">
      <w:pPr>
        <w:widowControl w:val="0"/>
        <w:spacing w:before="119" w:after="200" w:line="360" w:lineRule="auto"/>
        <w:ind w:right="30"/>
        <w:jc w:val="both"/>
        <w:rPr>
          <w:rFonts w:ascii="Times New Roman" w:eastAsia="Times New Roman" w:hAnsi="Times New Roman" w:cs="Times New Roman"/>
          <w:sz w:val="28"/>
          <w:szCs w:val="28"/>
        </w:rPr>
      </w:pPr>
    </w:p>
    <w:p w14:paraId="3CEA3A41" w14:textId="77777777" w:rsidR="00B853BD" w:rsidRDefault="00B853BD">
      <w:pPr>
        <w:widowControl w:val="0"/>
        <w:spacing w:before="119" w:after="200" w:line="360" w:lineRule="auto"/>
        <w:ind w:right="30"/>
        <w:jc w:val="both"/>
        <w:rPr>
          <w:rFonts w:ascii="Times New Roman" w:eastAsia="Times New Roman" w:hAnsi="Times New Roman" w:cs="Times New Roman"/>
          <w:sz w:val="28"/>
          <w:szCs w:val="28"/>
        </w:rPr>
      </w:pPr>
    </w:p>
    <w:p w14:paraId="00C99620" w14:textId="77777777" w:rsidR="00B853BD" w:rsidRDefault="003B36CF">
      <w:pPr>
        <w:pStyle w:val="Heading2"/>
        <w:widowControl w:val="0"/>
        <w:spacing w:before="119" w:after="200" w:line="360" w:lineRule="auto"/>
        <w:ind w:right="30"/>
        <w:jc w:val="center"/>
        <w:rPr>
          <w:rFonts w:ascii="Times New Roman" w:eastAsia="Times New Roman" w:hAnsi="Times New Roman" w:cs="Times New Roman"/>
          <w:b/>
        </w:rPr>
      </w:pPr>
      <w:bookmarkStart w:id="20" w:name="_qef98gsw2k5y" w:colFirst="0" w:colLast="0"/>
      <w:bookmarkEnd w:id="20"/>
      <w:r>
        <w:rPr>
          <w:rFonts w:ascii="Times New Roman" w:eastAsia="Times New Roman" w:hAnsi="Times New Roman" w:cs="Times New Roman"/>
          <w:b/>
        </w:rPr>
        <w:t>Future Scope</w:t>
      </w:r>
    </w:p>
    <w:p w14:paraId="5090FA2E" w14:textId="77777777" w:rsidR="00B853BD" w:rsidRDefault="00B853BD"/>
    <w:p w14:paraId="64DA8529" w14:textId="77777777" w:rsidR="00B853BD" w:rsidRDefault="003B36CF">
      <w:pPr>
        <w:numPr>
          <w:ilvl w:val="0"/>
          <w:numId w:val="10"/>
        </w:numPr>
        <w:spacing w:after="20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This project basically aims to reduce the burden of the hard copy documents such as Notes, Books, Important documents etc.</w:t>
      </w:r>
    </w:p>
    <w:p w14:paraId="2E336204" w14:textId="77777777" w:rsidR="00B853BD" w:rsidRDefault="003B36CF">
      <w:pPr>
        <w:numPr>
          <w:ilvl w:val="0"/>
          <w:numId w:val="10"/>
        </w:numPr>
        <w:spacing w:after="20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It is also helpful for Invigilators in exams </w:t>
      </w:r>
      <w:r>
        <w:rPr>
          <w:rFonts w:ascii="Times New Roman" w:eastAsia="Times New Roman" w:hAnsi="Times New Roman" w:cs="Times New Roman"/>
          <w:sz w:val="28"/>
          <w:szCs w:val="28"/>
          <w:highlight w:val="white"/>
        </w:rPr>
        <w:t>containing one-word answers by scanning the digital answer sheets of students.</w:t>
      </w:r>
    </w:p>
    <w:p w14:paraId="0444116B" w14:textId="77777777" w:rsidR="00B853BD" w:rsidRDefault="003B36CF">
      <w:pPr>
        <w:numPr>
          <w:ilvl w:val="0"/>
          <w:numId w:val="10"/>
        </w:numPr>
        <w:spacing w:after="20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Cheaper than paying someone to manually enter large amounts of text.</w:t>
      </w:r>
    </w:p>
    <w:p w14:paraId="425CE0CE" w14:textId="77777777" w:rsidR="00B853BD" w:rsidRDefault="003B36CF">
      <w:pPr>
        <w:numPr>
          <w:ilvl w:val="0"/>
          <w:numId w:val="10"/>
        </w:numPr>
        <w:spacing w:after="20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Much faster than someone manually entering large amounts of text.</w:t>
      </w:r>
    </w:p>
    <w:p w14:paraId="00291BC0" w14:textId="77777777" w:rsidR="00B853BD" w:rsidRDefault="00B853BD">
      <w:pPr>
        <w:spacing w:after="200" w:line="360" w:lineRule="auto"/>
        <w:ind w:left="720"/>
        <w:jc w:val="both"/>
        <w:rPr>
          <w:rFonts w:ascii="Times New Roman" w:eastAsia="Times New Roman" w:hAnsi="Times New Roman" w:cs="Times New Roman"/>
          <w:sz w:val="28"/>
          <w:szCs w:val="28"/>
          <w:highlight w:val="white"/>
        </w:rPr>
      </w:pPr>
    </w:p>
    <w:p w14:paraId="441A5138" w14:textId="77777777" w:rsidR="00B853BD" w:rsidRDefault="00B853BD">
      <w:pPr>
        <w:spacing w:after="200" w:line="360" w:lineRule="auto"/>
        <w:ind w:left="720"/>
        <w:jc w:val="both"/>
        <w:rPr>
          <w:rFonts w:ascii="Times New Roman" w:eastAsia="Times New Roman" w:hAnsi="Times New Roman" w:cs="Times New Roman"/>
          <w:sz w:val="28"/>
          <w:szCs w:val="28"/>
          <w:highlight w:val="white"/>
        </w:rPr>
      </w:pPr>
    </w:p>
    <w:p w14:paraId="40AA9B3A" w14:textId="77777777" w:rsidR="00B853BD" w:rsidRDefault="00B853BD">
      <w:pPr>
        <w:spacing w:after="200" w:line="360" w:lineRule="auto"/>
        <w:jc w:val="both"/>
        <w:rPr>
          <w:rFonts w:ascii="Times New Roman" w:eastAsia="Times New Roman" w:hAnsi="Times New Roman" w:cs="Times New Roman"/>
          <w:sz w:val="28"/>
          <w:szCs w:val="28"/>
          <w:highlight w:val="white"/>
        </w:rPr>
      </w:pPr>
    </w:p>
    <w:p w14:paraId="6C11C5AD" w14:textId="77777777" w:rsidR="00B853BD" w:rsidRDefault="00B853BD">
      <w:pPr>
        <w:spacing w:after="200" w:line="360" w:lineRule="auto"/>
        <w:jc w:val="both"/>
        <w:rPr>
          <w:rFonts w:ascii="Times New Roman" w:eastAsia="Times New Roman" w:hAnsi="Times New Roman" w:cs="Times New Roman"/>
          <w:sz w:val="28"/>
          <w:szCs w:val="28"/>
          <w:highlight w:val="white"/>
        </w:rPr>
      </w:pPr>
    </w:p>
    <w:p w14:paraId="00D9743D" w14:textId="77777777" w:rsidR="00B853BD" w:rsidRDefault="00B853BD">
      <w:pPr>
        <w:spacing w:after="200" w:line="360" w:lineRule="auto"/>
        <w:jc w:val="both"/>
        <w:rPr>
          <w:rFonts w:ascii="Times New Roman" w:eastAsia="Times New Roman" w:hAnsi="Times New Roman" w:cs="Times New Roman"/>
          <w:sz w:val="28"/>
          <w:szCs w:val="28"/>
          <w:highlight w:val="white"/>
        </w:rPr>
      </w:pPr>
    </w:p>
    <w:p w14:paraId="314CFB56" w14:textId="77777777" w:rsidR="00B853BD" w:rsidRDefault="00B853BD">
      <w:pPr>
        <w:spacing w:after="200" w:line="360" w:lineRule="auto"/>
        <w:jc w:val="both"/>
        <w:rPr>
          <w:rFonts w:ascii="Times New Roman" w:eastAsia="Times New Roman" w:hAnsi="Times New Roman" w:cs="Times New Roman"/>
          <w:sz w:val="28"/>
          <w:szCs w:val="28"/>
          <w:highlight w:val="white"/>
        </w:rPr>
      </w:pPr>
    </w:p>
    <w:p w14:paraId="7152EE67" w14:textId="77777777" w:rsidR="00B853BD" w:rsidRDefault="003B36CF">
      <w:pPr>
        <w:pStyle w:val="Heading1"/>
        <w:jc w:val="center"/>
        <w:rPr>
          <w:rFonts w:ascii="Times New Roman" w:eastAsia="Times New Roman" w:hAnsi="Times New Roman" w:cs="Times New Roman"/>
          <w:b/>
          <w:sz w:val="32"/>
          <w:szCs w:val="32"/>
          <w:u w:val="single"/>
        </w:rPr>
      </w:pPr>
      <w:bookmarkStart w:id="21" w:name="_ebk7re89g1gk" w:colFirst="0" w:colLast="0"/>
      <w:bookmarkEnd w:id="21"/>
      <w:r>
        <w:rPr>
          <w:rFonts w:ascii="Times New Roman" w:eastAsia="Times New Roman" w:hAnsi="Times New Roman" w:cs="Times New Roman"/>
          <w:b/>
          <w:sz w:val="32"/>
          <w:szCs w:val="32"/>
          <w:u w:val="single"/>
        </w:rPr>
        <w:lastRenderedPageBreak/>
        <w:t>Interface and Source code</w:t>
      </w:r>
    </w:p>
    <w:p w14:paraId="1590DACC" w14:textId="77777777" w:rsidR="00B853BD" w:rsidRDefault="00B853BD"/>
    <w:p w14:paraId="7126793B" w14:textId="77777777" w:rsidR="00B853BD" w:rsidRDefault="003B36CF">
      <w:pPr>
        <w:pStyle w:val="Heading2"/>
        <w:jc w:val="center"/>
        <w:rPr>
          <w:rFonts w:ascii="Times New Roman" w:eastAsia="Times New Roman" w:hAnsi="Times New Roman" w:cs="Times New Roman"/>
          <w:b/>
        </w:rPr>
      </w:pPr>
      <w:bookmarkStart w:id="22" w:name="_8615okdzey86" w:colFirst="0" w:colLast="0"/>
      <w:bookmarkEnd w:id="22"/>
      <w:r>
        <w:rPr>
          <w:rFonts w:ascii="Times New Roman" w:eastAsia="Times New Roman" w:hAnsi="Times New Roman" w:cs="Times New Roman"/>
          <w:b/>
        </w:rPr>
        <w:t>Interface</w:t>
      </w:r>
    </w:p>
    <w:p w14:paraId="6C05C451" w14:textId="77777777" w:rsidR="00B853BD" w:rsidRDefault="00B853BD"/>
    <w:p w14:paraId="3449493E" w14:textId="77777777" w:rsidR="00B853BD" w:rsidRDefault="003B36CF">
      <w:r>
        <w:rPr>
          <w:noProof/>
        </w:rPr>
        <w:drawing>
          <wp:inline distT="114300" distB="114300" distL="114300" distR="114300" wp14:anchorId="145A63BC" wp14:editId="6AB0CF21">
            <wp:extent cx="5943600" cy="304101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referRelativeResize="0"/>
                  </pic:nvPicPr>
                  <pic:blipFill>
                    <a:blip r:embed="rId14"/>
                    <a:srcRect/>
                    <a:stretch>
                      <a:fillRect/>
                    </a:stretch>
                  </pic:blipFill>
                  <pic:spPr>
                    <a:xfrm>
                      <a:off x="0" y="0"/>
                      <a:ext cx="5943600" cy="3041219"/>
                    </a:xfrm>
                    <a:prstGeom prst="rect">
                      <a:avLst/>
                    </a:prstGeom>
                  </pic:spPr>
                </pic:pic>
              </a:graphicData>
            </a:graphic>
          </wp:inline>
        </w:drawing>
      </w:r>
    </w:p>
    <w:p w14:paraId="7A8BA610" w14:textId="77777777" w:rsidR="00B853BD" w:rsidRDefault="003B36CF">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File.1 - User Interface</w:t>
      </w:r>
    </w:p>
    <w:p w14:paraId="5A6EAC25" w14:textId="77777777" w:rsidR="00B853BD" w:rsidRDefault="00B853BD">
      <w:pPr>
        <w:rPr>
          <w:rFonts w:ascii="Times New Roman" w:eastAsia="Times New Roman" w:hAnsi="Times New Roman" w:cs="Times New Roman"/>
          <w:b/>
        </w:rPr>
      </w:pPr>
    </w:p>
    <w:p w14:paraId="62CEFCDA" w14:textId="77777777" w:rsidR="00B853BD" w:rsidRDefault="00B853BD">
      <w:pPr>
        <w:rPr>
          <w:rFonts w:ascii="Times New Roman" w:eastAsia="Times New Roman" w:hAnsi="Times New Roman" w:cs="Times New Roman"/>
          <w:b/>
        </w:rPr>
      </w:pPr>
    </w:p>
    <w:p w14:paraId="39C7293D" w14:textId="77777777" w:rsidR="00B853BD" w:rsidRDefault="003B36CF">
      <w:r>
        <w:rPr>
          <w:noProof/>
        </w:rPr>
        <w:lastRenderedPageBreak/>
        <w:drawing>
          <wp:inline distT="114300" distB="114300" distL="114300" distR="114300" wp14:anchorId="1C0708CC" wp14:editId="54E92B7C">
            <wp:extent cx="5943600" cy="3340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15"/>
                    <a:srcRect/>
                    <a:stretch>
                      <a:fillRect/>
                    </a:stretch>
                  </pic:blipFill>
                  <pic:spPr>
                    <a:xfrm>
                      <a:off x="0" y="0"/>
                      <a:ext cx="5943600" cy="3340100"/>
                    </a:xfrm>
                    <a:prstGeom prst="rect">
                      <a:avLst/>
                    </a:prstGeom>
                  </pic:spPr>
                </pic:pic>
              </a:graphicData>
            </a:graphic>
          </wp:inline>
        </w:drawing>
      </w:r>
    </w:p>
    <w:p w14:paraId="2885CE2C" w14:textId="77777777" w:rsidR="00B853BD" w:rsidRDefault="003B36CF">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File.2 - Project running in command shell</w:t>
      </w:r>
    </w:p>
    <w:p w14:paraId="30432CA0" w14:textId="77777777" w:rsidR="00B853BD" w:rsidRDefault="00B853BD">
      <w:pPr>
        <w:rPr>
          <w:rFonts w:ascii="Times New Roman" w:eastAsia="Times New Roman" w:hAnsi="Times New Roman" w:cs="Times New Roman"/>
          <w:b/>
        </w:rPr>
      </w:pPr>
    </w:p>
    <w:p w14:paraId="1C13CA46" w14:textId="77777777" w:rsidR="00B853BD" w:rsidRDefault="00B853BD">
      <w:pPr>
        <w:rPr>
          <w:rFonts w:ascii="Times New Roman" w:eastAsia="Times New Roman" w:hAnsi="Times New Roman" w:cs="Times New Roman"/>
          <w:b/>
        </w:rPr>
      </w:pPr>
    </w:p>
    <w:p w14:paraId="3E43923B" w14:textId="77777777" w:rsidR="00B853BD" w:rsidRDefault="003B36CF">
      <w:r>
        <w:rPr>
          <w:noProof/>
        </w:rPr>
        <w:drawing>
          <wp:inline distT="114300" distB="114300" distL="114300" distR="114300" wp14:anchorId="103628CA" wp14:editId="08C780B6">
            <wp:extent cx="5943600" cy="33401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16"/>
                    <a:srcRect/>
                    <a:stretch>
                      <a:fillRect/>
                    </a:stretch>
                  </pic:blipFill>
                  <pic:spPr>
                    <a:xfrm>
                      <a:off x="0" y="0"/>
                      <a:ext cx="5943600" cy="3340100"/>
                    </a:xfrm>
                    <a:prstGeom prst="rect">
                      <a:avLst/>
                    </a:prstGeom>
                  </pic:spPr>
                </pic:pic>
              </a:graphicData>
            </a:graphic>
          </wp:inline>
        </w:drawing>
      </w:r>
    </w:p>
    <w:p w14:paraId="414DC11E" w14:textId="77777777" w:rsidR="00B853BD" w:rsidRDefault="003B36CF">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File.3 - Example dataset of book</w:t>
      </w:r>
    </w:p>
    <w:p w14:paraId="5EF67403" w14:textId="77777777" w:rsidR="00B853BD" w:rsidRDefault="00B853BD"/>
    <w:p w14:paraId="2FCD884F" w14:textId="77777777" w:rsidR="00B853BD" w:rsidRDefault="00B853BD"/>
    <w:p w14:paraId="7AF303C8" w14:textId="77777777" w:rsidR="00B853BD" w:rsidRDefault="003B36CF">
      <w:r>
        <w:rPr>
          <w:noProof/>
        </w:rPr>
        <w:lastRenderedPageBreak/>
        <w:drawing>
          <wp:inline distT="114300" distB="114300" distL="114300" distR="114300" wp14:anchorId="68A189DA" wp14:editId="183251D4">
            <wp:extent cx="5943600" cy="33401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referRelativeResize="0"/>
                  </pic:nvPicPr>
                  <pic:blipFill>
                    <a:blip r:embed="rId17"/>
                    <a:srcRect/>
                    <a:stretch>
                      <a:fillRect/>
                    </a:stretch>
                  </pic:blipFill>
                  <pic:spPr>
                    <a:xfrm>
                      <a:off x="0" y="0"/>
                      <a:ext cx="5943600" cy="3340100"/>
                    </a:xfrm>
                    <a:prstGeom prst="rect">
                      <a:avLst/>
                    </a:prstGeom>
                  </pic:spPr>
                </pic:pic>
              </a:graphicData>
            </a:graphic>
          </wp:inline>
        </w:drawing>
      </w:r>
    </w:p>
    <w:p w14:paraId="57E4FBA0" w14:textId="77777777" w:rsidR="00B853BD" w:rsidRDefault="003B36CF">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File.4 - Sample output of project.</w:t>
      </w:r>
    </w:p>
    <w:p w14:paraId="06961F97" w14:textId="77777777" w:rsidR="00B853BD" w:rsidRDefault="00B853BD"/>
    <w:p w14:paraId="48469E00" w14:textId="77777777" w:rsidR="00B853BD" w:rsidRDefault="00B853BD"/>
    <w:p w14:paraId="58283E0A" w14:textId="77777777" w:rsidR="00B853BD" w:rsidRDefault="00B853BD"/>
    <w:p w14:paraId="1AE0EFE2" w14:textId="77777777" w:rsidR="00B853BD" w:rsidRDefault="003B36CF">
      <w:r>
        <w:rPr>
          <w:noProof/>
        </w:rPr>
        <w:drawing>
          <wp:inline distT="114300" distB="114300" distL="114300" distR="114300" wp14:anchorId="5D79FF7D" wp14:editId="2C4B5792">
            <wp:extent cx="5943600" cy="33401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6" name="image3.png"/>
                    <pic:cNvPicPr preferRelativeResize="0"/>
                  </pic:nvPicPr>
                  <pic:blipFill>
                    <a:blip r:embed="rId18"/>
                    <a:srcRect/>
                    <a:stretch>
                      <a:fillRect/>
                    </a:stretch>
                  </pic:blipFill>
                  <pic:spPr>
                    <a:xfrm>
                      <a:off x="0" y="0"/>
                      <a:ext cx="5943600" cy="3340100"/>
                    </a:xfrm>
                    <a:prstGeom prst="rect">
                      <a:avLst/>
                    </a:prstGeom>
                  </pic:spPr>
                </pic:pic>
              </a:graphicData>
            </a:graphic>
          </wp:inline>
        </w:drawing>
      </w:r>
    </w:p>
    <w:p w14:paraId="425F7A4F" w14:textId="77777777" w:rsidR="00B853BD" w:rsidRDefault="003B36CF">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File.5 - Sample output of project.</w:t>
      </w:r>
    </w:p>
    <w:p w14:paraId="63E3EDEE" w14:textId="77777777" w:rsidR="00B853BD" w:rsidRDefault="00B853BD"/>
    <w:p w14:paraId="3A2BBD5F" w14:textId="77777777" w:rsidR="00B853BD" w:rsidRDefault="00B853BD"/>
    <w:p w14:paraId="3B0CAD4B" w14:textId="77777777" w:rsidR="00B853BD" w:rsidRDefault="003B36CF">
      <w:pPr>
        <w:pStyle w:val="Heading2"/>
        <w:jc w:val="center"/>
        <w:rPr>
          <w:rFonts w:ascii="Times New Roman" w:eastAsia="Times New Roman" w:hAnsi="Times New Roman" w:cs="Times New Roman"/>
          <w:b/>
        </w:rPr>
      </w:pPr>
      <w:bookmarkStart w:id="23" w:name="_n4e5mcnknxx3" w:colFirst="0" w:colLast="0"/>
      <w:bookmarkEnd w:id="23"/>
      <w:r>
        <w:rPr>
          <w:rFonts w:ascii="Times New Roman" w:eastAsia="Times New Roman" w:hAnsi="Times New Roman" w:cs="Times New Roman"/>
          <w:b/>
        </w:rPr>
        <w:lastRenderedPageBreak/>
        <w:t>Source code</w:t>
      </w:r>
    </w:p>
    <w:p w14:paraId="7060F088" w14:textId="77777777" w:rsidR="00B853BD" w:rsidRDefault="00B853BD"/>
    <w:p w14:paraId="51F88CE3" w14:textId="77777777" w:rsidR="00B853BD" w:rsidRDefault="00B853BD"/>
    <w:tbl>
      <w:tblPr>
        <w:tblStyle w:val="Style11"/>
        <w:tblW w:w="646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995"/>
        <w:gridCol w:w="4470"/>
      </w:tblGrid>
      <w:tr w:rsidR="00B853BD" w14:paraId="0EC3F2D0" w14:textId="77777777">
        <w:trPr>
          <w:trHeight w:val="300"/>
        </w:trPr>
        <w:tc>
          <w:tcPr>
            <w:tcW w:w="1995" w:type="dxa"/>
            <w:tcBorders>
              <w:top w:val="nil"/>
              <w:left w:val="nil"/>
              <w:bottom w:val="nil"/>
              <w:right w:val="nil"/>
            </w:tcBorders>
            <w:tcMar>
              <w:top w:w="0" w:type="dxa"/>
              <w:left w:w="160" w:type="dxa"/>
              <w:bottom w:w="0" w:type="dxa"/>
              <w:right w:w="160" w:type="dxa"/>
            </w:tcMar>
          </w:tcPr>
          <w:p w14:paraId="4741C77E" w14:textId="77777777" w:rsidR="00B853BD" w:rsidRDefault="003B36CF">
            <w:pPr>
              <w:widowControl w:val="0"/>
              <w:rPr>
                <w:rFonts w:ascii="Courier New" w:eastAsia="Courier New" w:hAnsi="Courier New" w:cs="Courier New"/>
                <w:color w:val="C9D1D9"/>
                <w:sz w:val="18"/>
                <w:szCs w:val="18"/>
              </w:rPr>
            </w:pPr>
            <w:r>
              <w:rPr>
                <w:rFonts w:ascii="Courier New" w:eastAsia="Courier New" w:hAnsi="Courier New" w:cs="Courier New"/>
                <w:color w:val="C9D1D9"/>
                <w:sz w:val="18"/>
                <w:szCs w:val="18"/>
              </w:rPr>
              <w:t>&lt;Photoselection&gt;:</w:t>
            </w:r>
          </w:p>
          <w:p w14:paraId="418EFD3F" w14:textId="77777777" w:rsidR="00B853BD" w:rsidRDefault="00B853BD">
            <w:pPr>
              <w:spacing w:line="342" w:lineRule="auto"/>
              <w:rPr>
                <w:color w:val="C9D1D9"/>
                <w:sz w:val="21"/>
                <w:szCs w:val="21"/>
              </w:rPr>
            </w:pPr>
          </w:p>
        </w:tc>
        <w:tc>
          <w:tcPr>
            <w:tcW w:w="4470" w:type="dxa"/>
            <w:shd w:val="clear" w:color="auto" w:fill="auto"/>
            <w:tcMar>
              <w:top w:w="100" w:type="dxa"/>
              <w:left w:w="100" w:type="dxa"/>
              <w:bottom w:w="100" w:type="dxa"/>
              <w:right w:w="100" w:type="dxa"/>
            </w:tcMar>
          </w:tcPr>
          <w:p w14:paraId="259636E0" w14:textId="77777777" w:rsidR="00B853BD" w:rsidRDefault="00B853BD">
            <w:pPr>
              <w:rPr>
                <w:color w:val="C9D1D9"/>
                <w:sz w:val="21"/>
                <w:szCs w:val="21"/>
              </w:rPr>
            </w:pPr>
          </w:p>
        </w:tc>
      </w:tr>
      <w:tr w:rsidR="00B853BD" w14:paraId="1967B50D" w14:textId="77777777">
        <w:trPr>
          <w:trHeight w:val="300"/>
        </w:trPr>
        <w:tc>
          <w:tcPr>
            <w:tcW w:w="1995" w:type="dxa"/>
            <w:tcBorders>
              <w:top w:val="nil"/>
              <w:left w:val="nil"/>
              <w:bottom w:val="nil"/>
              <w:right w:val="nil"/>
            </w:tcBorders>
            <w:tcMar>
              <w:top w:w="0" w:type="dxa"/>
              <w:left w:w="160" w:type="dxa"/>
              <w:bottom w:w="0" w:type="dxa"/>
              <w:right w:w="160" w:type="dxa"/>
            </w:tcMar>
          </w:tcPr>
          <w:p w14:paraId="0E46DB53"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4F58B6C0" w14:textId="77777777" w:rsidR="00B853BD" w:rsidRDefault="003B36CF">
            <w:pPr>
              <w:widowControl w:val="0"/>
              <w:rPr>
                <w:color w:val="C9D1D9"/>
                <w:sz w:val="21"/>
                <w:szCs w:val="21"/>
              </w:rPr>
            </w:pPr>
            <w:r>
              <w:rPr>
                <w:rFonts w:ascii="Courier New" w:eastAsia="Courier New" w:hAnsi="Courier New" w:cs="Courier New"/>
                <w:color w:val="C9D1D9"/>
                <w:sz w:val="18"/>
                <w:szCs w:val="18"/>
              </w:rPr>
              <w:t>padding:10</w:t>
            </w:r>
          </w:p>
        </w:tc>
      </w:tr>
      <w:tr w:rsidR="00B853BD" w14:paraId="40CB306F" w14:textId="77777777">
        <w:trPr>
          <w:trHeight w:val="300"/>
        </w:trPr>
        <w:tc>
          <w:tcPr>
            <w:tcW w:w="1995" w:type="dxa"/>
            <w:tcBorders>
              <w:top w:val="nil"/>
              <w:left w:val="nil"/>
              <w:bottom w:val="nil"/>
              <w:right w:val="nil"/>
            </w:tcBorders>
            <w:tcMar>
              <w:top w:w="0" w:type="dxa"/>
              <w:left w:w="160" w:type="dxa"/>
              <w:bottom w:w="0" w:type="dxa"/>
              <w:right w:w="160" w:type="dxa"/>
            </w:tcMar>
          </w:tcPr>
          <w:p w14:paraId="3A996A45"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2A8EBBE6" w14:textId="77777777" w:rsidR="00B853BD" w:rsidRDefault="003B36CF">
            <w:pPr>
              <w:widowControl w:val="0"/>
              <w:rPr>
                <w:color w:val="C9D1D9"/>
                <w:sz w:val="21"/>
                <w:szCs w:val="21"/>
              </w:rPr>
            </w:pPr>
            <w:r>
              <w:rPr>
                <w:rFonts w:ascii="Courier New" w:eastAsia="Courier New" w:hAnsi="Courier New" w:cs="Courier New"/>
                <w:color w:val="C9D1D9"/>
                <w:sz w:val="18"/>
                <w:szCs w:val="18"/>
              </w:rPr>
              <w:t>spacing:10</w:t>
            </w:r>
          </w:p>
        </w:tc>
      </w:tr>
      <w:tr w:rsidR="00B853BD" w14:paraId="7534AA61" w14:textId="77777777">
        <w:trPr>
          <w:trHeight w:val="300"/>
        </w:trPr>
        <w:tc>
          <w:tcPr>
            <w:tcW w:w="1995" w:type="dxa"/>
            <w:tcBorders>
              <w:top w:val="nil"/>
              <w:left w:val="nil"/>
              <w:bottom w:val="nil"/>
              <w:right w:val="nil"/>
            </w:tcBorders>
            <w:tcMar>
              <w:top w:w="0" w:type="dxa"/>
              <w:left w:w="160" w:type="dxa"/>
              <w:bottom w:w="0" w:type="dxa"/>
              <w:right w:w="160" w:type="dxa"/>
            </w:tcMar>
          </w:tcPr>
          <w:p w14:paraId="4E0DEFE9"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07B99278" w14:textId="77777777" w:rsidR="00B853BD" w:rsidRDefault="003B36CF">
            <w:pPr>
              <w:widowControl w:val="0"/>
              <w:rPr>
                <w:color w:val="C9D1D9"/>
                <w:sz w:val="21"/>
                <w:szCs w:val="21"/>
              </w:rPr>
            </w:pPr>
            <w:r>
              <w:rPr>
                <w:rFonts w:ascii="Courier New" w:eastAsia="Courier New" w:hAnsi="Courier New" w:cs="Courier New"/>
                <w:color w:val="C9D1D9"/>
                <w:sz w:val="18"/>
                <w:szCs w:val="18"/>
              </w:rPr>
              <w:t>orientation:'vertical'</w:t>
            </w:r>
          </w:p>
        </w:tc>
      </w:tr>
      <w:tr w:rsidR="00B853BD" w14:paraId="2C3940F4" w14:textId="77777777">
        <w:trPr>
          <w:trHeight w:val="300"/>
        </w:trPr>
        <w:tc>
          <w:tcPr>
            <w:tcW w:w="1995" w:type="dxa"/>
            <w:tcBorders>
              <w:top w:val="nil"/>
              <w:left w:val="nil"/>
              <w:bottom w:val="nil"/>
              <w:right w:val="nil"/>
            </w:tcBorders>
            <w:tcMar>
              <w:top w:w="0" w:type="dxa"/>
              <w:left w:w="160" w:type="dxa"/>
              <w:bottom w:w="0" w:type="dxa"/>
              <w:right w:w="160" w:type="dxa"/>
            </w:tcMar>
          </w:tcPr>
          <w:p w14:paraId="00795290"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49611396" w14:textId="77777777" w:rsidR="00B853BD" w:rsidRDefault="003B36CF">
            <w:pPr>
              <w:widowControl w:val="0"/>
              <w:rPr>
                <w:color w:val="C9D1D9"/>
                <w:sz w:val="21"/>
                <w:szCs w:val="21"/>
              </w:rPr>
            </w:pPr>
            <w:r>
              <w:rPr>
                <w:rFonts w:ascii="Courier New" w:eastAsia="Courier New" w:hAnsi="Courier New" w:cs="Courier New"/>
                <w:color w:val="C9D1D9"/>
                <w:sz w:val="18"/>
                <w:szCs w:val="18"/>
              </w:rPr>
              <w:t>id:tex</w:t>
            </w:r>
          </w:p>
        </w:tc>
      </w:tr>
      <w:tr w:rsidR="00B853BD" w14:paraId="2C2594BE" w14:textId="77777777">
        <w:trPr>
          <w:trHeight w:val="300"/>
        </w:trPr>
        <w:tc>
          <w:tcPr>
            <w:tcW w:w="1995" w:type="dxa"/>
            <w:tcBorders>
              <w:top w:val="nil"/>
              <w:left w:val="nil"/>
              <w:bottom w:val="nil"/>
              <w:right w:val="nil"/>
            </w:tcBorders>
            <w:tcMar>
              <w:top w:w="0" w:type="dxa"/>
              <w:left w:w="160" w:type="dxa"/>
              <w:bottom w:w="0" w:type="dxa"/>
              <w:right w:w="160" w:type="dxa"/>
            </w:tcMar>
          </w:tcPr>
          <w:p w14:paraId="2B7D9F51"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0D55B5A1" w14:textId="77777777" w:rsidR="00B853BD" w:rsidRDefault="003B36CF">
            <w:pPr>
              <w:widowControl w:val="0"/>
              <w:rPr>
                <w:color w:val="C9D1D9"/>
                <w:sz w:val="21"/>
                <w:szCs w:val="21"/>
              </w:rPr>
            </w:pPr>
            <w:r>
              <w:rPr>
                <w:rFonts w:ascii="Courier New" w:eastAsia="Courier New" w:hAnsi="Courier New" w:cs="Courier New"/>
                <w:color w:val="C9D1D9"/>
                <w:sz w:val="18"/>
                <w:szCs w:val="18"/>
              </w:rPr>
              <w:t>file:file_location</w:t>
            </w:r>
          </w:p>
        </w:tc>
      </w:tr>
      <w:tr w:rsidR="00B853BD" w14:paraId="60FA2BD0" w14:textId="77777777">
        <w:trPr>
          <w:trHeight w:val="300"/>
        </w:trPr>
        <w:tc>
          <w:tcPr>
            <w:tcW w:w="1995" w:type="dxa"/>
            <w:tcBorders>
              <w:top w:val="nil"/>
              <w:left w:val="nil"/>
              <w:bottom w:val="nil"/>
              <w:right w:val="nil"/>
            </w:tcBorders>
            <w:tcMar>
              <w:top w:w="0" w:type="dxa"/>
              <w:left w:w="160" w:type="dxa"/>
              <w:bottom w:w="0" w:type="dxa"/>
              <w:right w:w="160" w:type="dxa"/>
            </w:tcMar>
          </w:tcPr>
          <w:p w14:paraId="38C7F9CB"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6AC6A022" w14:textId="77777777" w:rsidR="00B853BD" w:rsidRDefault="003B36CF">
            <w:pPr>
              <w:widowControl w:val="0"/>
              <w:rPr>
                <w:color w:val="C9D1D9"/>
                <w:sz w:val="21"/>
                <w:szCs w:val="21"/>
              </w:rPr>
            </w:pPr>
            <w:r>
              <w:rPr>
                <w:rFonts w:ascii="Courier New" w:eastAsia="Courier New" w:hAnsi="Courier New" w:cs="Courier New"/>
                <w:color w:val="C9D1D9"/>
                <w:sz w:val="18"/>
                <w:szCs w:val="18"/>
              </w:rPr>
              <w:t>output:output_file</w:t>
            </w:r>
          </w:p>
        </w:tc>
      </w:tr>
      <w:tr w:rsidR="00B853BD" w14:paraId="39E26DCB" w14:textId="77777777">
        <w:trPr>
          <w:trHeight w:val="300"/>
        </w:trPr>
        <w:tc>
          <w:tcPr>
            <w:tcW w:w="1995" w:type="dxa"/>
            <w:tcBorders>
              <w:top w:val="nil"/>
              <w:left w:val="nil"/>
              <w:bottom w:val="nil"/>
              <w:right w:val="nil"/>
            </w:tcBorders>
            <w:tcMar>
              <w:top w:w="0" w:type="dxa"/>
              <w:left w:w="160" w:type="dxa"/>
              <w:bottom w:w="0" w:type="dxa"/>
              <w:right w:w="160" w:type="dxa"/>
            </w:tcMar>
          </w:tcPr>
          <w:p w14:paraId="786FC751"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733E58D2" w14:textId="77777777" w:rsidR="00B853BD" w:rsidRDefault="003B36CF">
            <w:pPr>
              <w:widowControl w:val="0"/>
              <w:rPr>
                <w:color w:val="C9D1D9"/>
                <w:sz w:val="21"/>
                <w:szCs w:val="21"/>
              </w:rPr>
            </w:pPr>
            <w:r>
              <w:rPr>
                <w:rFonts w:ascii="Courier New" w:eastAsia="Courier New" w:hAnsi="Courier New" w:cs="Courier New"/>
                <w:color w:val="C9D1D9"/>
                <w:sz w:val="18"/>
                <w:szCs w:val="18"/>
              </w:rPr>
              <w:t>status : sts</w:t>
            </w:r>
          </w:p>
        </w:tc>
      </w:tr>
      <w:tr w:rsidR="00B853BD" w14:paraId="76E100A6" w14:textId="77777777">
        <w:trPr>
          <w:trHeight w:val="300"/>
        </w:trPr>
        <w:tc>
          <w:tcPr>
            <w:tcW w:w="1995" w:type="dxa"/>
            <w:tcBorders>
              <w:top w:val="nil"/>
              <w:left w:val="nil"/>
              <w:bottom w:val="nil"/>
              <w:right w:val="nil"/>
            </w:tcBorders>
            <w:tcMar>
              <w:top w:w="0" w:type="dxa"/>
              <w:left w:w="160" w:type="dxa"/>
              <w:bottom w:w="0" w:type="dxa"/>
              <w:right w:w="160" w:type="dxa"/>
            </w:tcMar>
          </w:tcPr>
          <w:p w14:paraId="3E9AE82D"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57C9E19C" w14:textId="77777777" w:rsidR="00B853BD" w:rsidRDefault="003B36CF">
            <w:pPr>
              <w:widowControl w:val="0"/>
              <w:rPr>
                <w:color w:val="C9D1D9"/>
                <w:sz w:val="21"/>
                <w:szCs w:val="21"/>
              </w:rPr>
            </w:pPr>
            <w:r>
              <w:rPr>
                <w:rFonts w:ascii="Courier New" w:eastAsia="Courier New" w:hAnsi="Courier New" w:cs="Courier New"/>
                <w:color w:val="C9D1D9"/>
                <w:sz w:val="18"/>
                <w:szCs w:val="18"/>
              </w:rPr>
              <w:t>canvas.before:</w:t>
            </w:r>
          </w:p>
        </w:tc>
      </w:tr>
      <w:tr w:rsidR="00B853BD" w14:paraId="2147A1E6" w14:textId="77777777">
        <w:trPr>
          <w:trHeight w:val="300"/>
        </w:trPr>
        <w:tc>
          <w:tcPr>
            <w:tcW w:w="1995" w:type="dxa"/>
            <w:tcBorders>
              <w:top w:val="nil"/>
              <w:left w:val="nil"/>
              <w:bottom w:val="nil"/>
              <w:right w:val="nil"/>
            </w:tcBorders>
            <w:tcMar>
              <w:top w:w="0" w:type="dxa"/>
              <w:left w:w="160" w:type="dxa"/>
              <w:bottom w:w="0" w:type="dxa"/>
              <w:right w:w="160" w:type="dxa"/>
            </w:tcMar>
          </w:tcPr>
          <w:p w14:paraId="30E2DE7C"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0A7E1065" w14:textId="77777777" w:rsidR="00B853BD" w:rsidRDefault="003B36CF">
            <w:pPr>
              <w:widowControl w:val="0"/>
              <w:rPr>
                <w:color w:val="C9D1D9"/>
                <w:sz w:val="21"/>
                <w:szCs w:val="21"/>
              </w:rPr>
            </w:pPr>
            <w:r>
              <w:rPr>
                <w:rFonts w:ascii="Courier New" w:eastAsia="Courier New" w:hAnsi="Courier New" w:cs="Courier New"/>
                <w:color w:val="C9D1D9"/>
                <w:sz w:val="18"/>
                <w:szCs w:val="18"/>
              </w:rPr>
              <w:t xml:space="preserve">    Rectangle:</w:t>
            </w:r>
          </w:p>
        </w:tc>
      </w:tr>
      <w:tr w:rsidR="00B853BD" w14:paraId="33D836E2" w14:textId="77777777">
        <w:trPr>
          <w:trHeight w:val="300"/>
        </w:trPr>
        <w:tc>
          <w:tcPr>
            <w:tcW w:w="1995" w:type="dxa"/>
            <w:tcBorders>
              <w:top w:val="nil"/>
              <w:left w:val="nil"/>
              <w:bottom w:val="nil"/>
              <w:right w:val="nil"/>
            </w:tcBorders>
            <w:tcMar>
              <w:top w:w="0" w:type="dxa"/>
              <w:left w:w="160" w:type="dxa"/>
              <w:bottom w:w="0" w:type="dxa"/>
              <w:right w:w="160" w:type="dxa"/>
            </w:tcMar>
          </w:tcPr>
          <w:p w14:paraId="541AB8AA"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202B2FDF" w14:textId="77777777" w:rsidR="00B853BD" w:rsidRDefault="003B36CF">
            <w:pPr>
              <w:widowControl w:val="0"/>
              <w:rPr>
                <w:color w:val="C9D1D9"/>
                <w:sz w:val="21"/>
                <w:szCs w:val="21"/>
              </w:rPr>
            </w:pPr>
            <w:r>
              <w:rPr>
                <w:rFonts w:ascii="Courier New" w:eastAsia="Courier New" w:hAnsi="Courier New" w:cs="Courier New"/>
                <w:color w:val="C9D1D9"/>
                <w:sz w:val="18"/>
                <w:szCs w:val="18"/>
              </w:rPr>
              <w:t xml:space="preserve">        pos:self.pos</w:t>
            </w:r>
          </w:p>
        </w:tc>
      </w:tr>
      <w:tr w:rsidR="00B853BD" w14:paraId="538D69A4" w14:textId="77777777">
        <w:trPr>
          <w:trHeight w:val="300"/>
        </w:trPr>
        <w:tc>
          <w:tcPr>
            <w:tcW w:w="1995" w:type="dxa"/>
            <w:tcBorders>
              <w:top w:val="nil"/>
              <w:left w:val="nil"/>
              <w:bottom w:val="nil"/>
              <w:right w:val="nil"/>
            </w:tcBorders>
            <w:tcMar>
              <w:top w:w="0" w:type="dxa"/>
              <w:left w:w="160" w:type="dxa"/>
              <w:bottom w:w="0" w:type="dxa"/>
              <w:right w:w="160" w:type="dxa"/>
            </w:tcMar>
          </w:tcPr>
          <w:p w14:paraId="08BE50C6"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082D7926" w14:textId="77777777" w:rsidR="00B853BD" w:rsidRDefault="003B36CF">
            <w:pPr>
              <w:widowControl w:val="0"/>
              <w:rPr>
                <w:color w:val="C9D1D9"/>
                <w:sz w:val="21"/>
                <w:szCs w:val="21"/>
              </w:rPr>
            </w:pPr>
            <w:r>
              <w:rPr>
                <w:rFonts w:ascii="Courier New" w:eastAsia="Courier New" w:hAnsi="Courier New" w:cs="Courier New"/>
                <w:color w:val="C9D1D9"/>
                <w:sz w:val="18"/>
                <w:szCs w:val="18"/>
              </w:rPr>
              <w:t xml:space="preserve">        size:self.size</w:t>
            </w:r>
          </w:p>
        </w:tc>
      </w:tr>
      <w:tr w:rsidR="00B853BD" w14:paraId="53EC78B9" w14:textId="77777777">
        <w:trPr>
          <w:trHeight w:val="300"/>
        </w:trPr>
        <w:tc>
          <w:tcPr>
            <w:tcW w:w="1995" w:type="dxa"/>
            <w:tcBorders>
              <w:top w:val="nil"/>
              <w:left w:val="nil"/>
              <w:bottom w:val="nil"/>
              <w:right w:val="nil"/>
            </w:tcBorders>
            <w:tcMar>
              <w:top w:w="0" w:type="dxa"/>
              <w:left w:w="160" w:type="dxa"/>
              <w:bottom w:w="0" w:type="dxa"/>
              <w:right w:w="160" w:type="dxa"/>
            </w:tcMar>
          </w:tcPr>
          <w:p w14:paraId="731A9350"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5D9262FD" w14:textId="77777777" w:rsidR="00B853BD" w:rsidRDefault="003B36CF">
            <w:pPr>
              <w:widowControl w:val="0"/>
              <w:rPr>
                <w:color w:val="C9D1D9"/>
                <w:sz w:val="21"/>
                <w:szCs w:val="21"/>
              </w:rPr>
            </w:pPr>
            <w:r>
              <w:rPr>
                <w:rFonts w:ascii="Courier New" w:eastAsia="Courier New" w:hAnsi="Courier New" w:cs="Courier New"/>
                <w:color w:val="C9D1D9"/>
                <w:sz w:val="18"/>
                <w:szCs w:val="18"/>
              </w:rPr>
              <w:t xml:space="preserve">        source:'happyshoping.jpeg'</w:t>
            </w:r>
          </w:p>
        </w:tc>
      </w:tr>
      <w:tr w:rsidR="00B853BD" w14:paraId="0B99D959" w14:textId="77777777">
        <w:trPr>
          <w:trHeight w:val="300"/>
        </w:trPr>
        <w:tc>
          <w:tcPr>
            <w:tcW w:w="1995" w:type="dxa"/>
            <w:tcBorders>
              <w:top w:val="nil"/>
              <w:left w:val="nil"/>
              <w:bottom w:val="nil"/>
              <w:right w:val="nil"/>
            </w:tcBorders>
            <w:tcMar>
              <w:top w:w="0" w:type="dxa"/>
              <w:left w:w="160" w:type="dxa"/>
              <w:bottom w:w="0" w:type="dxa"/>
              <w:right w:w="160" w:type="dxa"/>
            </w:tcMar>
          </w:tcPr>
          <w:p w14:paraId="31E031DE"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00E5D144" w14:textId="77777777" w:rsidR="00B853BD" w:rsidRDefault="003B36CF">
            <w:pPr>
              <w:widowControl w:val="0"/>
              <w:rPr>
                <w:color w:val="C9D1D9"/>
                <w:sz w:val="21"/>
                <w:szCs w:val="21"/>
              </w:rPr>
            </w:pPr>
            <w:r>
              <w:rPr>
                <w:rFonts w:ascii="Courier New" w:eastAsia="Courier New" w:hAnsi="Courier New" w:cs="Courier New"/>
                <w:color w:val="C9D1D9"/>
                <w:sz w:val="18"/>
                <w:szCs w:val="18"/>
              </w:rPr>
              <w:t>Label:</w:t>
            </w:r>
          </w:p>
        </w:tc>
      </w:tr>
      <w:tr w:rsidR="00B853BD" w14:paraId="35BBA3C0" w14:textId="77777777">
        <w:trPr>
          <w:trHeight w:val="300"/>
        </w:trPr>
        <w:tc>
          <w:tcPr>
            <w:tcW w:w="1995" w:type="dxa"/>
            <w:tcBorders>
              <w:top w:val="nil"/>
              <w:left w:val="nil"/>
              <w:bottom w:val="nil"/>
              <w:right w:val="nil"/>
            </w:tcBorders>
            <w:tcMar>
              <w:top w:w="0" w:type="dxa"/>
              <w:left w:w="160" w:type="dxa"/>
              <w:bottom w:w="0" w:type="dxa"/>
              <w:right w:w="160" w:type="dxa"/>
            </w:tcMar>
          </w:tcPr>
          <w:p w14:paraId="2833F54A"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6C55E193" w14:textId="77777777" w:rsidR="00B853BD" w:rsidRDefault="003B36CF">
            <w:pPr>
              <w:widowControl w:val="0"/>
              <w:rPr>
                <w:color w:val="C9D1D9"/>
                <w:sz w:val="21"/>
                <w:szCs w:val="21"/>
              </w:rPr>
            </w:pPr>
            <w:r>
              <w:rPr>
                <w:rFonts w:ascii="Courier New" w:eastAsia="Courier New" w:hAnsi="Courier New" w:cs="Courier New"/>
                <w:color w:val="C9D1D9"/>
                <w:sz w:val="18"/>
                <w:szCs w:val="18"/>
              </w:rPr>
              <w:t xml:space="preserve">    font_size:40</w:t>
            </w:r>
          </w:p>
        </w:tc>
      </w:tr>
      <w:tr w:rsidR="00B853BD" w14:paraId="236468B4" w14:textId="77777777">
        <w:trPr>
          <w:trHeight w:val="300"/>
        </w:trPr>
        <w:tc>
          <w:tcPr>
            <w:tcW w:w="1995" w:type="dxa"/>
            <w:tcBorders>
              <w:top w:val="nil"/>
              <w:left w:val="nil"/>
              <w:bottom w:val="nil"/>
              <w:right w:val="nil"/>
            </w:tcBorders>
            <w:tcMar>
              <w:top w:w="0" w:type="dxa"/>
              <w:left w:w="160" w:type="dxa"/>
              <w:bottom w:w="0" w:type="dxa"/>
              <w:right w:w="160" w:type="dxa"/>
            </w:tcMar>
          </w:tcPr>
          <w:p w14:paraId="7A85C8CD"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79754852" w14:textId="77777777" w:rsidR="00B853BD" w:rsidRDefault="003B36CF">
            <w:pPr>
              <w:widowControl w:val="0"/>
              <w:rPr>
                <w:color w:val="C9D1D9"/>
                <w:sz w:val="21"/>
                <w:szCs w:val="21"/>
              </w:rPr>
            </w:pPr>
            <w:r>
              <w:rPr>
                <w:rFonts w:ascii="Courier New" w:eastAsia="Courier New" w:hAnsi="Courier New" w:cs="Courier New"/>
                <w:color w:val="C9D1D9"/>
                <w:sz w:val="18"/>
                <w:szCs w:val="18"/>
              </w:rPr>
              <w:t xml:space="preserve">    text:""</w:t>
            </w:r>
          </w:p>
        </w:tc>
      </w:tr>
      <w:tr w:rsidR="00B853BD" w14:paraId="31DB764F" w14:textId="77777777">
        <w:trPr>
          <w:trHeight w:val="300"/>
        </w:trPr>
        <w:tc>
          <w:tcPr>
            <w:tcW w:w="1995" w:type="dxa"/>
            <w:tcBorders>
              <w:top w:val="nil"/>
              <w:left w:val="nil"/>
              <w:bottom w:val="nil"/>
              <w:right w:val="nil"/>
            </w:tcBorders>
            <w:tcMar>
              <w:top w:w="0" w:type="dxa"/>
              <w:left w:w="160" w:type="dxa"/>
              <w:bottom w:w="0" w:type="dxa"/>
              <w:right w:w="160" w:type="dxa"/>
            </w:tcMar>
          </w:tcPr>
          <w:p w14:paraId="5E117F0E"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604428BB" w14:textId="77777777" w:rsidR="00B853BD" w:rsidRDefault="003B36CF">
            <w:pPr>
              <w:widowControl w:val="0"/>
              <w:rPr>
                <w:color w:val="C9D1D9"/>
                <w:sz w:val="21"/>
                <w:szCs w:val="21"/>
              </w:rPr>
            </w:pPr>
            <w:r>
              <w:rPr>
                <w:rFonts w:ascii="Courier New" w:eastAsia="Courier New" w:hAnsi="Courier New" w:cs="Courier New"/>
                <w:color w:val="C9D1D9"/>
                <w:sz w:val="18"/>
                <w:szCs w:val="18"/>
              </w:rPr>
              <w:t xml:space="preserve">    size_hint:1,0.2</w:t>
            </w:r>
          </w:p>
        </w:tc>
      </w:tr>
      <w:tr w:rsidR="00B853BD" w14:paraId="088FB9CF" w14:textId="77777777">
        <w:trPr>
          <w:trHeight w:val="300"/>
        </w:trPr>
        <w:tc>
          <w:tcPr>
            <w:tcW w:w="1995" w:type="dxa"/>
            <w:tcBorders>
              <w:top w:val="nil"/>
              <w:left w:val="nil"/>
              <w:bottom w:val="nil"/>
              <w:right w:val="nil"/>
            </w:tcBorders>
            <w:tcMar>
              <w:top w:w="0" w:type="dxa"/>
              <w:left w:w="160" w:type="dxa"/>
              <w:bottom w:w="0" w:type="dxa"/>
              <w:right w:w="160" w:type="dxa"/>
            </w:tcMar>
          </w:tcPr>
          <w:p w14:paraId="4B568F83"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52CC741F" w14:textId="77777777" w:rsidR="00B853BD" w:rsidRDefault="003B36CF">
            <w:pPr>
              <w:widowControl w:val="0"/>
              <w:rPr>
                <w:color w:val="C9D1D9"/>
                <w:sz w:val="21"/>
                <w:szCs w:val="21"/>
              </w:rPr>
            </w:pPr>
            <w:r>
              <w:rPr>
                <w:rFonts w:ascii="Courier New" w:eastAsia="Courier New" w:hAnsi="Courier New" w:cs="Courier New"/>
                <w:color w:val="C9D1D9"/>
                <w:sz w:val="18"/>
                <w:szCs w:val="18"/>
              </w:rPr>
              <w:t>Label:</w:t>
            </w:r>
          </w:p>
        </w:tc>
      </w:tr>
      <w:tr w:rsidR="00B853BD" w14:paraId="4628A88C" w14:textId="77777777">
        <w:trPr>
          <w:trHeight w:val="300"/>
        </w:trPr>
        <w:tc>
          <w:tcPr>
            <w:tcW w:w="1995" w:type="dxa"/>
            <w:tcBorders>
              <w:top w:val="nil"/>
              <w:left w:val="nil"/>
              <w:bottom w:val="nil"/>
              <w:right w:val="nil"/>
            </w:tcBorders>
            <w:tcMar>
              <w:top w:w="0" w:type="dxa"/>
              <w:left w:w="160" w:type="dxa"/>
              <w:bottom w:w="0" w:type="dxa"/>
              <w:right w:w="160" w:type="dxa"/>
            </w:tcMar>
          </w:tcPr>
          <w:p w14:paraId="0CD7E6EF"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51C32328" w14:textId="77777777" w:rsidR="00B853BD" w:rsidRDefault="003B36CF">
            <w:pPr>
              <w:widowControl w:val="0"/>
              <w:rPr>
                <w:color w:val="C9D1D9"/>
                <w:sz w:val="21"/>
                <w:szCs w:val="21"/>
              </w:rPr>
            </w:pPr>
            <w:r>
              <w:rPr>
                <w:rFonts w:ascii="Courier New" w:eastAsia="Courier New" w:hAnsi="Courier New" w:cs="Courier New"/>
                <w:color w:val="C9D1D9"/>
                <w:sz w:val="18"/>
                <w:szCs w:val="18"/>
              </w:rPr>
              <w:t xml:space="preserve">    font_size:40</w:t>
            </w:r>
          </w:p>
        </w:tc>
      </w:tr>
      <w:tr w:rsidR="00B853BD" w14:paraId="58708495" w14:textId="77777777">
        <w:trPr>
          <w:trHeight w:val="300"/>
        </w:trPr>
        <w:tc>
          <w:tcPr>
            <w:tcW w:w="1995" w:type="dxa"/>
            <w:tcBorders>
              <w:top w:val="nil"/>
              <w:left w:val="nil"/>
              <w:bottom w:val="nil"/>
              <w:right w:val="nil"/>
            </w:tcBorders>
            <w:tcMar>
              <w:top w:w="0" w:type="dxa"/>
              <w:left w:w="160" w:type="dxa"/>
              <w:bottom w:w="0" w:type="dxa"/>
              <w:right w:w="160" w:type="dxa"/>
            </w:tcMar>
          </w:tcPr>
          <w:p w14:paraId="20D6D5BB"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6CD23CB9" w14:textId="77777777" w:rsidR="00B853BD" w:rsidRDefault="003B36CF">
            <w:pPr>
              <w:widowControl w:val="0"/>
              <w:rPr>
                <w:color w:val="C9D1D9"/>
                <w:sz w:val="21"/>
                <w:szCs w:val="21"/>
              </w:rPr>
            </w:pPr>
            <w:r>
              <w:rPr>
                <w:rFonts w:ascii="Courier New" w:eastAsia="Courier New" w:hAnsi="Courier New" w:cs="Courier New"/>
                <w:color w:val="C9D1D9"/>
                <w:sz w:val="18"/>
                <w:szCs w:val="18"/>
              </w:rPr>
              <w:t xml:space="preserve">    text:"[b]Image Text Extractor[/b]"</w:t>
            </w:r>
          </w:p>
        </w:tc>
      </w:tr>
      <w:tr w:rsidR="00B853BD" w14:paraId="35DD6C92" w14:textId="77777777">
        <w:trPr>
          <w:trHeight w:val="300"/>
        </w:trPr>
        <w:tc>
          <w:tcPr>
            <w:tcW w:w="1995" w:type="dxa"/>
            <w:tcBorders>
              <w:top w:val="nil"/>
              <w:left w:val="nil"/>
              <w:bottom w:val="nil"/>
              <w:right w:val="nil"/>
            </w:tcBorders>
            <w:tcMar>
              <w:top w:w="0" w:type="dxa"/>
              <w:left w:w="160" w:type="dxa"/>
              <w:bottom w:w="0" w:type="dxa"/>
              <w:right w:w="160" w:type="dxa"/>
            </w:tcMar>
          </w:tcPr>
          <w:p w14:paraId="6F9B403D"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31FC4485" w14:textId="77777777" w:rsidR="00B853BD" w:rsidRDefault="003B36CF">
            <w:pPr>
              <w:widowControl w:val="0"/>
              <w:rPr>
                <w:color w:val="C9D1D9"/>
                <w:sz w:val="21"/>
                <w:szCs w:val="21"/>
              </w:rPr>
            </w:pPr>
            <w:r>
              <w:rPr>
                <w:rFonts w:ascii="Courier New" w:eastAsia="Courier New" w:hAnsi="Courier New" w:cs="Courier New"/>
                <w:color w:val="C9D1D9"/>
                <w:sz w:val="18"/>
                <w:szCs w:val="18"/>
              </w:rPr>
              <w:t xml:space="preserve">    markup:True</w:t>
            </w:r>
          </w:p>
        </w:tc>
      </w:tr>
      <w:tr w:rsidR="00B853BD" w14:paraId="7376BE34" w14:textId="77777777">
        <w:trPr>
          <w:trHeight w:val="300"/>
        </w:trPr>
        <w:tc>
          <w:tcPr>
            <w:tcW w:w="1995" w:type="dxa"/>
            <w:tcBorders>
              <w:top w:val="nil"/>
              <w:left w:val="nil"/>
              <w:bottom w:val="nil"/>
              <w:right w:val="nil"/>
            </w:tcBorders>
            <w:tcMar>
              <w:top w:w="0" w:type="dxa"/>
              <w:left w:w="160" w:type="dxa"/>
              <w:bottom w:w="0" w:type="dxa"/>
              <w:right w:w="160" w:type="dxa"/>
            </w:tcMar>
          </w:tcPr>
          <w:p w14:paraId="0A9AF71B"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76068705" w14:textId="77777777" w:rsidR="00B853BD" w:rsidRDefault="003B36CF">
            <w:pPr>
              <w:widowControl w:val="0"/>
              <w:rPr>
                <w:color w:val="C9D1D9"/>
                <w:sz w:val="21"/>
                <w:szCs w:val="21"/>
              </w:rPr>
            </w:pPr>
            <w:r>
              <w:rPr>
                <w:rFonts w:ascii="Courier New" w:eastAsia="Courier New" w:hAnsi="Courier New" w:cs="Courier New"/>
                <w:color w:val="C9D1D9"/>
                <w:sz w:val="18"/>
                <w:szCs w:val="18"/>
              </w:rPr>
              <w:t xml:space="preserve">    size_hint:1,0.2</w:t>
            </w:r>
          </w:p>
        </w:tc>
      </w:tr>
      <w:tr w:rsidR="00B853BD" w14:paraId="434367E5" w14:textId="77777777">
        <w:trPr>
          <w:trHeight w:val="300"/>
        </w:trPr>
        <w:tc>
          <w:tcPr>
            <w:tcW w:w="1995" w:type="dxa"/>
            <w:tcBorders>
              <w:top w:val="nil"/>
              <w:left w:val="nil"/>
              <w:bottom w:val="nil"/>
              <w:right w:val="nil"/>
            </w:tcBorders>
            <w:tcMar>
              <w:top w:w="0" w:type="dxa"/>
              <w:left w:w="160" w:type="dxa"/>
              <w:bottom w:w="0" w:type="dxa"/>
              <w:right w:w="160" w:type="dxa"/>
            </w:tcMar>
          </w:tcPr>
          <w:p w14:paraId="2D6BC69B"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1AAEE993" w14:textId="77777777" w:rsidR="00B853BD" w:rsidRDefault="003B36CF">
            <w:pPr>
              <w:widowControl w:val="0"/>
              <w:rPr>
                <w:color w:val="C9D1D9"/>
                <w:sz w:val="21"/>
                <w:szCs w:val="21"/>
              </w:rPr>
            </w:pPr>
            <w:r>
              <w:rPr>
                <w:rFonts w:ascii="Courier New" w:eastAsia="Courier New" w:hAnsi="Courier New" w:cs="Courier New"/>
                <w:color w:val="C9D1D9"/>
                <w:sz w:val="18"/>
                <w:szCs w:val="18"/>
              </w:rPr>
              <w:t>Label:</w:t>
            </w:r>
          </w:p>
        </w:tc>
      </w:tr>
      <w:tr w:rsidR="00B853BD" w14:paraId="3CBE68B1" w14:textId="77777777">
        <w:trPr>
          <w:trHeight w:val="300"/>
        </w:trPr>
        <w:tc>
          <w:tcPr>
            <w:tcW w:w="1995" w:type="dxa"/>
            <w:tcBorders>
              <w:top w:val="nil"/>
              <w:left w:val="nil"/>
              <w:bottom w:val="nil"/>
              <w:right w:val="nil"/>
            </w:tcBorders>
            <w:tcMar>
              <w:top w:w="0" w:type="dxa"/>
              <w:left w:w="160" w:type="dxa"/>
              <w:bottom w:w="0" w:type="dxa"/>
              <w:right w:w="160" w:type="dxa"/>
            </w:tcMar>
          </w:tcPr>
          <w:p w14:paraId="0BF59E93"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68D133D5" w14:textId="77777777" w:rsidR="00B853BD" w:rsidRDefault="003B36CF">
            <w:pPr>
              <w:widowControl w:val="0"/>
              <w:rPr>
                <w:color w:val="C9D1D9"/>
                <w:sz w:val="21"/>
                <w:szCs w:val="21"/>
              </w:rPr>
            </w:pPr>
            <w:r>
              <w:rPr>
                <w:rFonts w:ascii="Courier New" w:eastAsia="Courier New" w:hAnsi="Courier New" w:cs="Courier New"/>
                <w:color w:val="C9D1D9"/>
                <w:sz w:val="18"/>
                <w:szCs w:val="18"/>
              </w:rPr>
              <w:t xml:space="preserve">    font_size:40</w:t>
            </w:r>
          </w:p>
        </w:tc>
      </w:tr>
      <w:tr w:rsidR="00B853BD" w14:paraId="08DF85D3" w14:textId="77777777">
        <w:trPr>
          <w:trHeight w:val="300"/>
        </w:trPr>
        <w:tc>
          <w:tcPr>
            <w:tcW w:w="1995" w:type="dxa"/>
            <w:tcBorders>
              <w:top w:val="nil"/>
              <w:left w:val="nil"/>
              <w:bottom w:val="nil"/>
              <w:right w:val="nil"/>
            </w:tcBorders>
            <w:tcMar>
              <w:top w:w="0" w:type="dxa"/>
              <w:left w:w="160" w:type="dxa"/>
              <w:bottom w:w="0" w:type="dxa"/>
              <w:right w:w="160" w:type="dxa"/>
            </w:tcMar>
          </w:tcPr>
          <w:p w14:paraId="6FC320DF"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2BD0EB4C" w14:textId="77777777" w:rsidR="00B853BD" w:rsidRDefault="003B36CF">
            <w:pPr>
              <w:widowControl w:val="0"/>
              <w:rPr>
                <w:color w:val="C9D1D9"/>
                <w:sz w:val="21"/>
                <w:szCs w:val="21"/>
              </w:rPr>
            </w:pPr>
            <w:r>
              <w:rPr>
                <w:rFonts w:ascii="Courier New" w:eastAsia="Courier New" w:hAnsi="Courier New" w:cs="Courier New"/>
                <w:color w:val="C9D1D9"/>
                <w:sz w:val="18"/>
                <w:szCs w:val="18"/>
              </w:rPr>
              <w:t xml:space="preserve">    text:""</w:t>
            </w:r>
          </w:p>
        </w:tc>
      </w:tr>
      <w:tr w:rsidR="00B853BD" w14:paraId="2787849D" w14:textId="77777777">
        <w:trPr>
          <w:trHeight w:val="300"/>
        </w:trPr>
        <w:tc>
          <w:tcPr>
            <w:tcW w:w="1995" w:type="dxa"/>
            <w:tcBorders>
              <w:top w:val="nil"/>
              <w:left w:val="nil"/>
              <w:bottom w:val="nil"/>
              <w:right w:val="nil"/>
            </w:tcBorders>
            <w:tcMar>
              <w:top w:w="0" w:type="dxa"/>
              <w:left w:w="160" w:type="dxa"/>
              <w:bottom w:w="0" w:type="dxa"/>
              <w:right w:w="160" w:type="dxa"/>
            </w:tcMar>
          </w:tcPr>
          <w:p w14:paraId="021DA082"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45A35F30" w14:textId="77777777" w:rsidR="00B853BD" w:rsidRDefault="003B36CF">
            <w:pPr>
              <w:widowControl w:val="0"/>
              <w:rPr>
                <w:color w:val="C9D1D9"/>
                <w:sz w:val="21"/>
                <w:szCs w:val="21"/>
              </w:rPr>
            </w:pPr>
            <w:r>
              <w:rPr>
                <w:rFonts w:ascii="Courier New" w:eastAsia="Courier New" w:hAnsi="Courier New" w:cs="Courier New"/>
                <w:color w:val="C9D1D9"/>
                <w:sz w:val="18"/>
                <w:szCs w:val="18"/>
              </w:rPr>
              <w:t xml:space="preserve">    size_hint:1,0.2</w:t>
            </w:r>
          </w:p>
        </w:tc>
      </w:tr>
      <w:tr w:rsidR="00B853BD" w14:paraId="307C0D44" w14:textId="77777777">
        <w:trPr>
          <w:trHeight w:val="300"/>
        </w:trPr>
        <w:tc>
          <w:tcPr>
            <w:tcW w:w="1995" w:type="dxa"/>
            <w:tcBorders>
              <w:top w:val="nil"/>
              <w:left w:val="nil"/>
              <w:bottom w:val="nil"/>
              <w:right w:val="nil"/>
            </w:tcBorders>
            <w:tcMar>
              <w:top w:w="0" w:type="dxa"/>
              <w:left w:w="160" w:type="dxa"/>
              <w:bottom w:w="0" w:type="dxa"/>
              <w:right w:w="160" w:type="dxa"/>
            </w:tcMar>
          </w:tcPr>
          <w:p w14:paraId="14F75327"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6F3DCA05" w14:textId="77777777" w:rsidR="00B853BD" w:rsidRDefault="003B36CF">
            <w:pPr>
              <w:widowControl w:val="0"/>
              <w:rPr>
                <w:color w:val="C9D1D9"/>
                <w:sz w:val="21"/>
                <w:szCs w:val="21"/>
              </w:rPr>
            </w:pPr>
            <w:r>
              <w:rPr>
                <w:rFonts w:ascii="Courier New" w:eastAsia="Courier New" w:hAnsi="Courier New" w:cs="Courier New"/>
                <w:color w:val="C9D1D9"/>
                <w:sz w:val="18"/>
                <w:szCs w:val="18"/>
              </w:rPr>
              <w:t>BoxLayout:</w:t>
            </w:r>
          </w:p>
        </w:tc>
      </w:tr>
      <w:tr w:rsidR="00B853BD" w14:paraId="5446D950" w14:textId="77777777">
        <w:trPr>
          <w:trHeight w:val="300"/>
        </w:trPr>
        <w:tc>
          <w:tcPr>
            <w:tcW w:w="1995" w:type="dxa"/>
            <w:tcBorders>
              <w:top w:val="nil"/>
              <w:left w:val="nil"/>
              <w:bottom w:val="nil"/>
              <w:right w:val="nil"/>
            </w:tcBorders>
            <w:tcMar>
              <w:top w:w="0" w:type="dxa"/>
              <w:left w:w="160" w:type="dxa"/>
              <w:bottom w:w="0" w:type="dxa"/>
              <w:right w:w="160" w:type="dxa"/>
            </w:tcMar>
          </w:tcPr>
          <w:p w14:paraId="2215AF77"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34F91FD4" w14:textId="77777777" w:rsidR="00B853BD" w:rsidRDefault="003B36CF">
            <w:pPr>
              <w:widowControl w:val="0"/>
              <w:rPr>
                <w:color w:val="C9D1D9"/>
                <w:sz w:val="21"/>
                <w:szCs w:val="21"/>
              </w:rPr>
            </w:pPr>
            <w:r>
              <w:rPr>
                <w:rFonts w:ascii="Courier New" w:eastAsia="Courier New" w:hAnsi="Courier New" w:cs="Courier New"/>
                <w:color w:val="C9D1D9"/>
                <w:sz w:val="18"/>
                <w:szCs w:val="18"/>
              </w:rPr>
              <w:t xml:space="preserve">    FileChooserIconView:</w:t>
            </w:r>
          </w:p>
        </w:tc>
      </w:tr>
      <w:tr w:rsidR="00B853BD" w14:paraId="4F8805C3" w14:textId="77777777">
        <w:trPr>
          <w:trHeight w:val="300"/>
        </w:trPr>
        <w:tc>
          <w:tcPr>
            <w:tcW w:w="1995" w:type="dxa"/>
            <w:tcBorders>
              <w:top w:val="nil"/>
              <w:left w:val="nil"/>
              <w:bottom w:val="nil"/>
              <w:right w:val="nil"/>
            </w:tcBorders>
            <w:tcMar>
              <w:top w:w="0" w:type="dxa"/>
              <w:left w:w="160" w:type="dxa"/>
              <w:bottom w:w="0" w:type="dxa"/>
              <w:right w:w="160" w:type="dxa"/>
            </w:tcMar>
          </w:tcPr>
          <w:p w14:paraId="3D0BAEF9"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0444694B" w14:textId="77777777" w:rsidR="00B853BD" w:rsidRDefault="003B36CF">
            <w:pPr>
              <w:widowControl w:val="0"/>
              <w:rPr>
                <w:color w:val="C9D1D9"/>
                <w:sz w:val="21"/>
                <w:szCs w:val="21"/>
              </w:rPr>
            </w:pPr>
            <w:r>
              <w:rPr>
                <w:rFonts w:ascii="Courier New" w:eastAsia="Courier New" w:hAnsi="Courier New" w:cs="Courier New"/>
                <w:color w:val="C9D1D9"/>
                <w:sz w:val="18"/>
                <w:szCs w:val="18"/>
              </w:rPr>
              <w:t xml:space="preserve">        id:file_location</w:t>
            </w:r>
          </w:p>
        </w:tc>
      </w:tr>
      <w:tr w:rsidR="00B853BD" w14:paraId="09CA7507" w14:textId="77777777">
        <w:trPr>
          <w:trHeight w:val="300"/>
        </w:trPr>
        <w:tc>
          <w:tcPr>
            <w:tcW w:w="1995" w:type="dxa"/>
            <w:tcBorders>
              <w:top w:val="nil"/>
              <w:left w:val="nil"/>
              <w:bottom w:val="nil"/>
              <w:right w:val="nil"/>
            </w:tcBorders>
            <w:tcMar>
              <w:top w:w="0" w:type="dxa"/>
              <w:left w:w="160" w:type="dxa"/>
              <w:bottom w:w="0" w:type="dxa"/>
              <w:right w:w="160" w:type="dxa"/>
            </w:tcMar>
          </w:tcPr>
          <w:p w14:paraId="3051E76D"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5128156A" w14:textId="77777777" w:rsidR="00B853BD" w:rsidRDefault="003B36CF">
            <w:pPr>
              <w:widowControl w:val="0"/>
              <w:rPr>
                <w:color w:val="C9D1D9"/>
                <w:sz w:val="21"/>
                <w:szCs w:val="21"/>
              </w:rPr>
            </w:pPr>
            <w:r>
              <w:rPr>
                <w:rFonts w:ascii="Courier New" w:eastAsia="Courier New" w:hAnsi="Courier New" w:cs="Courier New"/>
                <w:color w:val="C9D1D9"/>
                <w:sz w:val="18"/>
                <w:szCs w:val="18"/>
              </w:rPr>
              <w:t xml:space="preserve">        size_hint:1.5,1</w:t>
            </w:r>
          </w:p>
        </w:tc>
      </w:tr>
      <w:tr w:rsidR="00B853BD" w14:paraId="4E9C9669" w14:textId="77777777">
        <w:trPr>
          <w:trHeight w:val="300"/>
        </w:trPr>
        <w:tc>
          <w:tcPr>
            <w:tcW w:w="1995" w:type="dxa"/>
            <w:tcBorders>
              <w:top w:val="nil"/>
              <w:left w:val="nil"/>
              <w:bottom w:val="nil"/>
              <w:right w:val="nil"/>
            </w:tcBorders>
            <w:tcMar>
              <w:top w:w="0" w:type="dxa"/>
              <w:left w:w="160" w:type="dxa"/>
              <w:bottom w:w="0" w:type="dxa"/>
              <w:right w:w="160" w:type="dxa"/>
            </w:tcMar>
          </w:tcPr>
          <w:p w14:paraId="36F84823"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6DF44233" w14:textId="77777777" w:rsidR="00B853BD" w:rsidRDefault="003B36CF">
            <w:pPr>
              <w:widowControl w:val="0"/>
              <w:rPr>
                <w:color w:val="C9D1D9"/>
                <w:sz w:val="21"/>
                <w:szCs w:val="21"/>
              </w:rPr>
            </w:pPr>
            <w:r>
              <w:rPr>
                <w:rFonts w:ascii="Courier New" w:eastAsia="Courier New" w:hAnsi="Courier New" w:cs="Courier New"/>
                <w:color w:val="C9D1D9"/>
                <w:sz w:val="18"/>
                <w:szCs w:val="18"/>
              </w:rPr>
              <w:t xml:space="preserve">        color: 0,0,0,0.6</w:t>
            </w:r>
          </w:p>
        </w:tc>
      </w:tr>
      <w:tr w:rsidR="00B853BD" w14:paraId="6548A6BE" w14:textId="77777777">
        <w:trPr>
          <w:trHeight w:val="300"/>
        </w:trPr>
        <w:tc>
          <w:tcPr>
            <w:tcW w:w="1995" w:type="dxa"/>
            <w:tcBorders>
              <w:top w:val="nil"/>
              <w:left w:val="nil"/>
              <w:bottom w:val="nil"/>
              <w:right w:val="nil"/>
            </w:tcBorders>
            <w:tcMar>
              <w:top w:w="0" w:type="dxa"/>
              <w:left w:w="160" w:type="dxa"/>
              <w:bottom w:w="0" w:type="dxa"/>
              <w:right w:w="160" w:type="dxa"/>
            </w:tcMar>
          </w:tcPr>
          <w:p w14:paraId="68432BF5"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73FA52D5" w14:textId="77777777" w:rsidR="00B853BD" w:rsidRDefault="00B853BD">
            <w:pPr>
              <w:widowControl w:val="0"/>
              <w:rPr>
                <w:color w:val="C9D1D9"/>
                <w:sz w:val="21"/>
                <w:szCs w:val="21"/>
              </w:rPr>
            </w:pPr>
          </w:p>
        </w:tc>
      </w:tr>
      <w:tr w:rsidR="00B853BD" w14:paraId="25849141" w14:textId="77777777">
        <w:trPr>
          <w:trHeight w:val="300"/>
        </w:trPr>
        <w:tc>
          <w:tcPr>
            <w:tcW w:w="1995" w:type="dxa"/>
            <w:tcBorders>
              <w:top w:val="nil"/>
              <w:left w:val="nil"/>
              <w:bottom w:val="nil"/>
              <w:right w:val="nil"/>
            </w:tcBorders>
            <w:tcMar>
              <w:top w:w="0" w:type="dxa"/>
              <w:left w:w="160" w:type="dxa"/>
              <w:bottom w:w="0" w:type="dxa"/>
              <w:right w:w="160" w:type="dxa"/>
            </w:tcMar>
          </w:tcPr>
          <w:p w14:paraId="2F31C07C"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22B21962" w14:textId="77777777" w:rsidR="00B853BD" w:rsidRDefault="003B36CF">
            <w:pPr>
              <w:widowControl w:val="0"/>
              <w:rPr>
                <w:color w:val="C9D1D9"/>
                <w:sz w:val="21"/>
                <w:szCs w:val="21"/>
              </w:rPr>
            </w:pPr>
            <w:r>
              <w:rPr>
                <w:rFonts w:ascii="Courier New" w:eastAsia="Courier New" w:hAnsi="Courier New" w:cs="Courier New"/>
                <w:color w:val="C9D1D9"/>
                <w:sz w:val="18"/>
                <w:szCs w:val="18"/>
              </w:rPr>
              <w:t>BoxLayout:</w:t>
            </w:r>
          </w:p>
        </w:tc>
      </w:tr>
      <w:tr w:rsidR="00B853BD" w14:paraId="4C38781F" w14:textId="77777777">
        <w:trPr>
          <w:trHeight w:val="300"/>
        </w:trPr>
        <w:tc>
          <w:tcPr>
            <w:tcW w:w="1995" w:type="dxa"/>
            <w:tcBorders>
              <w:top w:val="nil"/>
              <w:left w:val="nil"/>
              <w:bottom w:val="nil"/>
              <w:right w:val="nil"/>
            </w:tcBorders>
            <w:tcMar>
              <w:top w:w="0" w:type="dxa"/>
              <w:left w:w="160" w:type="dxa"/>
              <w:bottom w:w="0" w:type="dxa"/>
              <w:right w:w="160" w:type="dxa"/>
            </w:tcMar>
          </w:tcPr>
          <w:p w14:paraId="69C53D7B"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4ED493D7" w14:textId="77777777" w:rsidR="00B853BD" w:rsidRDefault="003B36CF">
            <w:pPr>
              <w:widowControl w:val="0"/>
              <w:rPr>
                <w:color w:val="C9D1D9"/>
                <w:sz w:val="21"/>
                <w:szCs w:val="21"/>
              </w:rPr>
            </w:pPr>
            <w:r>
              <w:rPr>
                <w:rFonts w:ascii="Courier New" w:eastAsia="Courier New" w:hAnsi="Courier New" w:cs="Courier New"/>
                <w:color w:val="C9D1D9"/>
                <w:sz w:val="18"/>
                <w:szCs w:val="18"/>
              </w:rPr>
              <w:t xml:space="preserve">    spacing:5</w:t>
            </w:r>
          </w:p>
        </w:tc>
      </w:tr>
      <w:tr w:rsidR="00B853BD" w14:paraId="54F33618" w14:textId="77777777">
        <w:trPr>
          <w:trHeight w:val="300"/>
        </w:trPr>
        <w:tc>
          <w:tcPr>
            <w:tcW w:w="1995" w:type="dxa"/>
            <w:tcBorders>
              <w:top w:val="nil"/>
              <w:left w:val="nil"/>
              <w:bottom w:val="nil"/>
              <w:right w:val="nil"/>
            </w:tcBorders>
            <w:tcMar>
              <w:top w:w="0" w:type="dxa"/>
              <w:left w:w="160" w:type="dxa"/>
              <w:bottom w:w="0" w:type="dxa"/>
              <w:right w:w="160" w:type="dxa"/>
            </w:tcMar>
          </w:tcPr>
          <w:p w14:paraId="2D650F03"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18FDA016" w14:textId="77777777" w:rsidR="00B853BD" w:rsidRDefault="003B36CF">
            <w:pPr>
              <w:widowControl w:val="0"/>
              <w:rPr>
                <w:color w:val="C9D1D9"/>
                <w:sz w:val="21"/>
                <w:szCs w:val="21"/>
              </w:rPr>
            </w:pPr>
            <w:r>
              <w:rPr>
                <w:rFonts w:ascii="Courier New" w:eastAsia="Courier New" w:hAnsi="Courier New" w:cs="Courier New"/>
                <w:color w:val="C9D1D9"/>
                <w:sz w:val="18"/>
                <w:szCs w:val="18"/>
              </w:rPr>
              <w:t xml:space="preserve">    TextInput:</w:t>
            </w:r>
          </w:p>
        </w:tc>
      </w:tr>
      <w:tr w:rsidR="00B853BD" w14:paraId="6371362D" w14:textId="77777777">
        <w:trPr>
          <w:trHeight w:val="300"/>
        </w:trPr>
        <w:tc>
          <w:tcPr>
            <w:tcW w:w="1995" w:type="dxa"/>
            <w:tcBorders>
              <w:top w:val="nil"/>
              <w:left w:val="nil"/>
              <w:bottom w:val="nil"/>
              <w:right w:val="nil"/>
            </w:tcBorders>
            <w:tcMar>
              <w:top w:w="0" w:type="dxa"/>
              <w:left w:w="160" w:type="dxa"/>
              <w:bottom w:w="0" w:type="dxa"/>
              <w:right w:w="160" w:type="dxa"/>
            </w:tcMar>
          </w:tcPr>
          <w:p w14:paraId="116F2936"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708CC512" w14:textId="77777777" w:rsidR="00B853BD" w:rsidRDefault="003B36CF">
            <w:pPr>
              <w:widowControl w:val="0"/>
              <w:rPr>
                <w:color w:val="C9D1D9"/>
                <w:sz w:val="21"/>
                <w:szCs w:val="21"/>
              </w:rPr>
            </w:pPr>
            <w:r>
              <w:rPr>
                <w:rFonts w:ascii="Courier New" w:eastAsia="Courier New" w:hAnsi="Courier New" w:cs="Courier New"/>
                <w:color w:val="C9D1D9"/>
                <w:sz w:val="18"/>
                <w:szCs w:val="18"/>
              </w:rPr>
              <w:t xml:space="preserve">        text:'ENTER OUTPUT FILE NAME'</w:t>
            </w:r>
          </w:p>
        </w:tc>
      </w:tr>
      <w:tr w:rsidR="00B853BD" w14:paraId="09821D65" w14:textId="77777777">
        <w:trPr>
          <w:trHeight w:val="300"/>
        </w:trPr>
        <w:tc>
          <w:tcPr>
            <w:tcW w:w="1995" w:type="dxa"/>
            <w:tcBorders>
              <w:top w:val="nil"/>
              <w:left w:val="nil"/>
              <w:bottom w:val="nil"/>
              <w:right w:val="nil"/>
            </w:tcBorders>
            <w:tcMar>
              <w:top w:w="0" w:type="dxa"/>
              <w:left w:w="160" w:type="dxa"/>
              <w:bottom w:w="0" w:type="dxa"/>
              <w:right w:w="160" w:type="dxa"/>
            </w:tcMar>
          </w:tcPr>
          <w:p w14:paraId="09385942"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51C4E496" w14:textId="77777777" w:rsidR="00B853BD" w:rsidRDefault="003B36CF">
            <w:pPr>
              <w:widowControl w:val="0"/>
              <w:rPr>
                <w:color w:val="C9D1D9"/>
                <w:sz w:val="21"/>
                <w:szCs w:val="21"/>
              </w:rPr>
            </w:pPr>
            <w:r>
              <w:rPr>
                <w:rFonts w:ascii="Courier New" w:eastAsia="Courier New" w:hAnsi="Courier New" w:cs="Courier New"/>
                <w:color w:val="C9D1D9"/>
                <w:sz w:val="18"/>
                <w:szCs w:val="18"/>
              </w:rPr>
              <w:t xml:space="preserve">        size_hint:0.8,0.2</w:t>
            </w:r>
          </w:p>
        </w:tc>
      </w:tr>
      <w:tr w:rsidR="00B853BD" w14:paraId="0DC3AFA9" w14:textId="77777777">
        <w:trPr>
          <w:trHeight w:val="300"/>
        </w:trPr>
        <w:tc>
          <w:tcPr>
            <w:tcW w:w="1995" w:type="dxa"/>
            <w:tcBorders>
              <w:top w:val="nil"/>
              <w:left w:val="nil"/>
              <w:bottom w:val="nil"/>
              <w:right w:val="nil"/>
            </w:tcBorders>
            <w:tcMar>
              <w:top w:w="0" w:type="dxa"/>
              <w:left w:w="160" w:type="dxa"/>
              <w:bottom w:w="0" w:type="dxa"/>
              <w:right w:w="160" w:type="dxa"/>
            </w:tcMar>
          </w:tcPr>
          <w:p w14:paraId="5FAE696E"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410F9493" w14:textId="77777777" w:rsidR="00B853BD" w:rsidRDefault="003B36CF">
            <w:pPr>
              <w:widowControl w:val="0"/>
              <w:rPr>
                <w:color w:val="C9D1D9"/>
                <w:sz w:val="21"/>
                <w:szCs w:val="21"/>
              </w:rPr>
            </w:pPr>
            <w:r>
              <w:rPr>
                <w:rFonts w:ascii="Courier New" w:eastAsia="Courier New" w:hAnsi="Courier New" w:cs="Courier New"/>
                <w:color w:val="C9D1D9"/>
                <w:sz w:val="18"/>
                <w:szCs w:val="18"/>
              </w:rPr>
              <w:t xml:space="preserve">        font_size:25</w:t>
            </w:r>
          </w:p>
        </w:tc>
      </w:tr>
      <w:tr w:rsidR="00B853BD" w14:paraId="58A171FF" w14:textId="77777777">
        <w:trPr>
          <w:trHeight w:val="300"/>
        </w:trPr>
        <w:tc>
          <w:tcPr>
            <w:tcW w:w="1995" w:type="dxa"/>
            <w:tcBorders>
              <w:top w:val="nil"/>
              <w:left w:val="nil"/>
              <w:bottom w:val="nil"/>
              <w:right w:val="nil"/>
            </w:tcBorders>
            <w:tcMar>
              <w:top w:w="0" w:type="dxa"/>
              <w:left w:w="160" w:type="dxa"/>
              <w:bottom w:w="0" w:type="dxa"/>
              <w:right w:w="160" w:type="dxa"/>
            </w:tcMar>
          </w:tcPr>
          <w:p w14:paraId="27369B39"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74ED8F5A" w14:textId="77777777" w:rsidR="00B853BD" w:rsidRDefault="003B36CF">
            <w:pPr>
              <w:widowControl w:val="0"/>
              <w:rPr>
                <w:color w:val="C9D1D9"/>
                <w:sz w:val="21"/>
                <w:szCs w:val="21"/>
              </w:rPr>
            </w:pPr>
            <w:r>
              <w:rPr>
                <w:rFonts w:ascii="Courier New" w:eastAsia="Courier New" w:hAnsi="Courier New" w:cs="Courier New"/>
                <w:color w:val="C9D1D9"/>
                <w:sz w:val="18"/>
                <w:szCs w:val="18"/>
              </w:rPr>
              <w:t xml:space="preserve">        id:output_file</w:t>
            </w:r>
          </w:p>
        </w:tc>
      </w:tr>
      <w:tr w:rsidR="00B853BD" w14:paraId="7DF14AA8" w14:textId="77777777">
        <w:trPr>
          <w:trHeight w:val="300"/>
        </w:trPr>
        <w:tc>
          <w:tcPr>
            <w:tcW w:w="1995" w:type="dxa"/>
            <w:tcBorders>
              <w:top w:val="nil"/>
              <w:left w:val="nil"/>
              <w:bottom w:val="nil"/>
              <w:right w:val="nil"/>
            </w:tcBorders>
            <w:tcMar>
              <w:top w:w="0" w:type="dxa"/>
              <w:left w:w="160" w:type="dxa"/>
              <w:bottom w:w="0" w:type="dxa"/>
              <w:right w:w="160" w:type="dxa"/>
            </w:tcMar>
          </w:tcPr>
          <w:p w14:paraId="449F18AE"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2682AB45" w14:textId="77777777" w:rsidR="00B853BD" w:rsidRDefault="00B853BD">
            <w:pPr>
              <w:spacing w:line="342" w:lineRule="auto"/>
              <w:rPr>
                <w:color w:val="C9D1D9"/>
                <w:sz w:val="21"/>
                <w:szCs w:val="21"/>
              </w:rPr>
            </w:pPr>
          </w:p>
        </w:tc>
      </w:tr>
      <w:tr w:rsidR="00B853BD" w14:paraId="27AB1CF1" w14:textId="77777777">
        <w:trPr>
          <w:trHeight w:val="300"/>
        </w:trPr>
        <w:tc>
          <w:tcPr>
            <w:tcW w:w="1995" w:type="dxa"/>
            <w:tcBorders>
              <w:top w:val="nil"/>
              <w:left w:val="nil"/>
              <w:bottom w:val="nil"/>
              <w:right w:val="nil"/>
            </w:tcBorders>
            <w:tcMar>
              <w:top w:w="0" w:type="dxa"/>
              <w:left w:w="160" w:type="dxa"/>
              <w:bottom w:w="0" w:type="dxa"/>
              <w:right w:w="160" w:type="dxa"/>
            </w:tcMar>
          </w:tcPr>
          <w:p w14:paraId="2CCA1202"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5F219DAF" w14:textId="77777777" w:rsidR="00B853BD" w:rsidRDefault="003B36CF">
            <w:pPr>
              <w:widowControl w:val="0"/>
              <w:rPr>
                <w:color w:val="C9D1D9"/>
                <w:sz w:val="21"/>
                <w:szCs w:val="21"/>
              </w:rPr>
            </w:pPr>
            <w:r>
              <w:rPr>
                <w:rFonts w:ascii="Courier New" w:eastAsia="Courier New" w:hAnsi="Courier New" w:cs="Courier New"/>
                <w:color w:val="C9D1D9"/>
                <w:sz w:val="18"/>
                <w:szCs w:val="18"/>
              </w:rPr>
              <w:t xml:space="preserve">    Button:</w:t>
            </w:r>
          </w:p>
        </w:tc>
      </w:tr>
      <w:tr w:rsidR="00B853BD" w14:paraId="452BCB17" w14:textId="77777777">
        <w:trPr>
          <w:trHeight w:val="300"/>
        </w:trPr>
        <w:tc>
          <w:tcPr>
            <w:tcW w:w="1995" w:type="dxa"/>
            <w:tcBorders>
              <w:top w:val="nil"/>
              <w:left w:val="nil"/>
              <w:bottom w:val="nil"/>
              <w:right w:val="nil"/>
            </w:tcBorders>
            <w:tcMar>
              <w:top w:w="0" w:type="dxa"/>
              <w:left w:w="160" w:type="dxa"/>
              <w:bottom w:w="0" w:type="dxa"/>
              <w:right w:w="160" w:type="dxa"/>
            </w:tcMar>
          </w:tcPr>
          <w:p w14:paraId="6A81FF46"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182B0356" w14:textId="77777777" w:rsidR="00B853BD" w:rsidRDefault="003B36CF">
            <w:pPr>
              <w:widowControl w:val="0"/>
              <w:rPr>
                <w:color w:val="C9D1D9"/>
                <w:sz w:val="21"/>
                <w:szCs w:val="21"/>
              </w:rPr>
            </w:pPr>
            <w:r>
              <w:rPr>
                <w:rFonts w:ascii="Courier New" w:eastAsia="Courier New" w:hAnsi="Courier New" w:cs="Courier New"/>
                <w:color w:val="C9D1D9"/>
                <w:sz w:val="18"/>
                <w:szCs w:val="18"/>
              </w:rPr>
              <w:t xml:space="preserve">        text:'convert'</w:t>
            </w:r>
          </w:p>
        </w:tc>
      </w:tr>
      <w:tr w:rsidR="00B853BD" w14:paraId="2B422FAE" w14:textId="77777777">
        <w:trPr>
          <w:trHeight w:val="300"/>
        </w:trPr>
        <w:tc>
          <w:tcPr>
            <w:tcW w:w="1995" w:type="dxa"/>
            <w:tcBorders>
              <w:top w:val="nil"/>
              <w:left w:val="nil"/>
              <w:bottom w:val="nil"/>
              <w:right w:val="nil"/>
            </w:tcBorders>
            <w:tcMar>
              <w:top w:w="0" w:type="dxa"/>
              <w:left w:w="160" w:type="dxa"/>
              <w:bottom w:w="0" w:type="dxa"/>
              <w:right w:w="160" w:type="dxa"/>
            </w:tcMar>
          </w:tcPr>
          <w:p w14:paraId="3C1B0AD2"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747AEF7B" w14:textId="77777777" w:rsidR="00B853BD" w:rsidRDefault="003B36CF">
            <w:pPr>
              <w:widowControl w:val="0"/>
              <w:rPr>
                <w:color w:val="C9D1D9"/>
                <w:sz w:val="21"/>
                <w:szCs w:val="21"/>
              </w:rPr>
            </w:pPr>
            <w:r>
              <w:rPr>
                <w:rFonts w:ascii="Courier New" w:eastAsia="Courier New" w:hAnsi="Courier New" w:cs="Courier New"/>
                <w:color w:val="C9D1D9"/>
                <w:sz w:val="18"/>
                <w:szCs w:val="18"/>
              </w:rPr>
              <w:t xml:space="preserve">        size_hint:0.2,0.2</w:t>
            </w:r>
          </w:p>
        </w:tc>
      </w:tr>
      <w:tr w:rsidR="00B853BD" w14:paraId="429ABBC3" w14:textId="77777777">
        <w:trPr>
          <w:trHeight w:val="300"/>
        </w:trPr>
        <w:tc>
          <w:tcPr>
            <w:tcW w:w="1995" w:type="dxa"/>
            <w:tcBorders>
              <w:top w:val="nil"/>
              <w:left w:val="nil"/>
              <w:bottom w:val="nil"/>
              <w:right w:val="nil"/>
            </w:tcBorders>
            <w:tcMar>
              <w:top w:w="0" w:type="dxa"/>
              <w:left w:w="160" w:type="dxa"/>
              <w:bottom w:w="0" w:type="dxa"/>
              <w:right w:w="160" w:type="dxa"/>
            </w:tcMar>
          </w:tcPr>
          <w:p w14:paraId="252BF291"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22055BAD" w14:textId="77777777" w:rsidR="00B853BD" w:rsidRDefault="003B36CF">
            <w:pPr>
              <w:widowControl w:val="0"/>
              <w:rPr>
                <w:color w:val="C9D1D9"/>
                <w:sz w:val="21"/>
                <w:szCs w:val="21"/>
              </w:rPr>
            </w:pPr>
            <w:r>
              <w:rPr>
                <w:rFonts w:ascii="Courier New" w:eastAsia="Courier New" w:hAnsi="Courier New" w:cs="Courier New"/>
                <w:color w:val="C9D1D9"/>
                <w:sz w:val="18"/>
                <w:szCs w:val="18"/>
              </w:rPr>
              <w:t>on_release:tex.runByThread()</w:t>
            </w:r>
          </w:p>
        </w:tc>
      </w:tr>
      <w:tr w:rsidR="00B853BD" w14:paraId="051081E2" w14:textId="77777777">
        <w:trPr>
          <w:trHeight w:val="300"/>
        </w:trPr>
        <w:tc>
          <w:tcPr>
            <w:tcW w:w="1995" w:type="dxa"/>
            <w:tcBorders>
              <w:top w:val="nil"/>
              <w:left w:val="nil"/>
              <w:bottom w:val="nil"/>
              <w:right w:val="nil"/>
            </w:tcBorders>
            <w:tcMar>
              <w:top w:w="0" w:type="dxa"/>
              <w:left w:w="160" w:type="dxa"/>
              <w:bottom w:w="0" w:type="dxa"/>
              <w:right w:w="160" w:type="dxa"/>
            </w:tcMar>
          </w:tcPr>
          <w:p w14:paraId="4521FF5B"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444E25E4" w14:textId="77777777" w:rsidR="00B853BD" w:rsidRDefault="003B36CF">
            <w:pPr>
              <w:widowControl w:val="0"/>
              <w:rPr>
                <w:color w:val="C9D1D9"/>
                <w:sz w:val="21"/>
                <w:szCs w:val="21"/>
              </w:rPr>
            </w:pPr>
            <w:r>
              <w:rPr>
                <w:rFonts w:ascii="Courier New" w:eastAsia="Courier New" w:hAnsi="Courier New" w:cs="Courier New"/>
                <w:color w:val="C9D1D9"/>
                <w:sz w:val="18"/>
                <w:szCs w:val="18"/>
              </w:rPr>
              <w:t>Label:</w:t>
            </w:r>
          </w:p>
        </w:tc>
      </w:tr>
      <w:tr w:rsidR="00B853BD" w14:paraId="64F530FD" w14:textId="77777777">
        <w:trPr>
          <w:trHeight w:val="300"/>
        </w:trPr>
        <w:tc>
          <w:tcPr>
            <w:tcW w:w="1995" w:type="dxa"/>
            <w:tcBorders>
              <w:top w:val="nil"/>
              <w:left w:val="nil"/>
              <w:bottom w:val="nil"/>
              <w:right w:val="nil"/>
            </w:tcBorders>
            <w:tcMar>
              <w:top w:w="0" w:type="dxa"/>
              <w:left w:w="160" w:type="dxa"/>
              <w:bottom w:w="0" w:type="dxa"/>
              <w:right w:w="160" w:type="dxa"/>
            </w:tcMar>
          </w:tcPr>
          <w:p w14:paraId="65537DB6"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4F0A9B50" w14:textId="77777777" w:rsidR="00B853BD" w:rsidRDefault="003B36CF">
            <w:pPr>
              <w:widowControl w:val="0"/>
              <w:rPr>
                <w:color w:val="C9D1D9"/>
                <w:sz w:val="21"/>
                <w:szCs w:val="21"/>
              </w:rPr>
            </w:pPr>
            <w:r>
              <w:rPr>
                <w:rFonts w:ascii="Courier New" w:eastAsia="Courier New" w:hAnsi="Courier New" w:cs="Courier New"/>
                <w:color w:val="C9D1D9"/>
                <w:sz w:val="18"/>
                <w:szCs w:val="18"/>
              </w:rPr>
              <w:t xml:space="preserve">    text:''</w:t>
            </w:r>
          </w:p>
        </w:tc>
      </w:tr>
      <w:tr w:rsidR="00B853BD" w14:paraId="4E16CF1F" w14:textId="77777777">
        <w:trPr>
          <w:trHeight w:val="300"/>
        </w:trPr>
        <w:tc>
          <w:tcPr>
            <w:tcW w:w="1995" w:type="dxa"/>
            <w:tcBorders>
              <w:top w:val="nil"/>
              <w:left w:val="nil"/>
              <w:bottom w:val="nil"/>
              <w:right w:val="nil"/>
            </w:tcBorders>
            <w:tcMar>
              <w:top w:w="0" w:type="dxa"/>
              <w:left w:w="160" w:type="dxa"/>
              <w:bottom w:w="0" w:type="dxa"/>
              <w:right w:w="160" w:type="dxa"/>
            </w:tcMar>
          </w:tcPr>
          <w:p w14:paraId="2D654D73"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22591211" w14:textId="77777777" w:rsidR="00B853BD" w:rsidRDefault="003B36CF">
            <w:pPr>
              <w:widowControl w:val="0"/>
              <w:rPr>
                <w:color w:val="C9D1D9"/>
                <w:sz w:val="21"/>
                <w:szCs w:val="21"/>
              </w:rPr>
            </w:pPr>
            <w:r>
              <w:rPr>
                <w:rFonts w:ascii="Courier New" w:eastAsia="Courier New" w:hAnsi="Courier New" w:cs="Courier New"/>
                <w:color w:val="C9D1D9"/>
                <w:sz w:val="18"/>
                <w:szCs w:val="18"/>
              </w:rPr>
              <w:t xml:space="preserve">    font_size:25</w:t>
            </w:r>
          </w:p>
        </w:tc>
      </w:tr>
      <w:tr w:rsidR="00B853BD" w14:paraId="239182AA" w14:textId="77777777">
        <w:trPr>
          <w:trHeight w:val="300"/>
        </w:trPr>
        <w:tc>
          <w:tcPr>
            <w:tcW w:w="1995" w:type="dxa"/>
            <w:tcBorders>
              <w:top w:val="nil"/>
              <w:left w:val="nil"/>
              <w:bottom w:val="nil"/>
              <w:right w:val="nil"/>
            </w:tcBorders>
            <w:tcMar>
              <w:top w:w="0" w:type="dxa"/>
              <w:left w:w="160" w:type="dxa"/>
              <w:bottom w:w="0" w:type="dxa"/>
              <w:right w:w="160" w:type="dxa"/>
            </w:tcMar>
          </w:tcPr>
          <w:p w14:paraId="5C14B3E6"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21465E04" w14:textId="77777777" w:rsidR="00B853BD" w:rsidRDefault="003B36CF">
            <w:pPr>
              <w:widowControl w:val="0"/>
              <w:rPr>
                <w:color w:val="C9D1D9"/>
                <w:sz w:val="21"/>
                <w:szCs w:val="21"/>
              </w:rPr>
            </w:pPr>
            <w:r>
              <w:rPr>
                <w:rFonts w:ascii="Courier New" w:eastAsia="Courier New" w:hAnsi="Courier New" w:cs="Courier New"/>
                <w:color w:val="C9D1D9"/>
                <w:sz w:val="18"/>
                <w:szCs w:val="18"/>
              </w:rPr>
              <w:t xml:space="preserve">    id:sts</w:t>
            </w:r>
          </w:p>
        </w:tc>
      </w:tr>
      <w:tr w:rsidR="00B853BD" w14:paraId="409234D4" w14:textId="77777777">
        <w:trPr>
          <w:trHeight w:val="300"/>
        </w:trPr>
        <w:tc>
          <w:tcPr>
            <w:tcW w:w="1995" w:type="dxa"/>
            <w:tcBorders>
              <w:top w:val="nil"/>
              <w:left w:val="nil"/>
              <w:bottom w:val="nil"/>
              <w:right w:val="nil"/>
            </w:tcBorders>
            <w:tcMar>
              <w:top w:w="0" w:type="dxa"/>
              <w:left w:w="160" w:type="dxa"/>
              <w:bottom w:w="0" w:type="dxa"/>
              <w:right w:w="160" w:type="dxa"/>
            </w:tcMar>
          </w:tcPr>
          <w:p w14:paraId="204E8AFA"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00365CC9" w14:textId="77777777" w:rsidR="00B853BD" w:rsidRDefault="003B36CF">
            <w:pPr>
              <w:widowControl w:val="0"/>
              <w:rPr>
                <w:color w:val="C9D1D9"/>
                <w:sz w:val="21"/>
                <w:szCs w:val="21"/>
              </w:rPr>
            </w:pPr>
            <w:r>
              <w:rPr>
                <w:rFonts w:ascii="Courier New" w:eastAsia="Courier New" w:hAnsi="Courier New" w:cs="Courier New"/>
                <w:color w:val="C9D1D9"/>
                <w:sz w:val="18"/>
                <w:szCs w:val="18"/>
              </w:rPr>
              <w:t xml:space="preserve">    color: 0,0,0,0.6</w:t>
            </w:r>
          </w:p>
        </w:tc>
      </w:tr>
      <w:tr w:rsidR="00B853BD" w14:paraId="293C2918" w14:textId="77777777">
        <w:trPr>
          <w:trHeight w:val="300"/>
        </w:trPr>
        <w:tc>
          <w:tcPr>
            <w:tcW w:w="1995" w:type="dxa"/>
            <w:tcBorders>
              <w:top w:val="nil"/>
              <w:left w:val="nil"/>
              <w:bottom w:val="nil"/>
              <w:right w:val="nil"/>
            </w:tcBorders>
            <w:tcMar>
              <w:top w:w="0" w:type="dxa"/>
              <w:left w:w="160" w:type="dxa"/>
              <w:bottom w:w="0" w:type="dxa"/>
              <w:right w:w="160" w:type="dxa"/>
            </w:tcMar>
          </w:tcPr>
          <w:p w14:paraId="4401907E" w14:textId="77777777" w:rsidR="00B853BD" w:rsidRDefault="00B853BD">
            <w:pPr>
              <w:spacing w:line="400" w:lineRule="auto"/>
              <w:jc w:val="right"/>
              <w:rPr>
                <w:color w:val="C9D1D9"/>
                <w:sz w:val="21"/>
                <w:szCs w:val="21"/>
              </w:rPr>
            </w:pPr>
          </w:p>
        </w:tc>
        <w:tc>
          <w:tcPr>
            <w:tcW w:w="4470" w:type="dxa"/>
            <w:tcBorders>
              <w:top w:val="nil"/>
              <w:left w:val="nil"/>
              <w:bottom w:val="nil"/>
              <w:right w:val="nil"/>
            </w:tcBorders>
            <w:tcMar>
              <w:top w:w="0" w:type="dxa"/>
              <w:left w:w="160" w:type="dxa"/>
              <w:bottom w:w="0" w:type="dxa"/>
              <w:right w:w="160" w:type="dxa"/>
            </w:tcMar>
          </w:tcPr>
          <w:p w14:paraId="0B111415" w14:textId="77777777" w:rsidR="00B853BD" w:rsidRDefault="003B36CF">
            <w:pPr>
              <w:spacing w:line="342" w:lineRule="auto"/>
              <w:rPr>
                <w:color w:val="C9D1D9"/>
                <w:sz w:val="21"/>
                <w:szCs w:val="21"/>
              </w:rPr>
            </w:pPr>
            <w:r>
              <w:rPr>
                <w:rFonts w:ascii="Courier New" w:eastAsia="Courier New" w:hAnsi="Courier New" w:cs="Courier New"/>
                <w:color w:val="C9D1D9"/>
                <w:sz w:val="18"/>
                <w:szCs w:val="18"/>
              </w:rPr>
              <w:t xml:space="preserve">    size_hint:1,0.02</w:t>
            </w:r>
          </w:p>
        </w:tc>
      </w:tr>
    </w:tbl>
    <w:p w14:paraId="040151CB" w14:textId="77777777" w:rsidR="00B853BD" w:rsidRDefault="003B36CF">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File.1 - Text.kv</w:t>
      </w:r>
    </w:p>
    <w:p w14:paraId="41AB8494" w14:textId="77777777" w:rsidR="00B853BD" w:rsidRDefault="00B853BD">
      <w:pPr>
        <w:rPr>
          <w:rFonts w:ascii="Times New Roman" w:eastAsia="Times New Roman" w:hAnsi="Times New Roman" w:cs="Times New Roman"/>
          <w:b/>
        </w:rPr>
      </w:pPr>
    </w:p>
    <w:p w14:paraId="6C0A0591" w14:textId="77777777" w:rsidR="00B853BD" w:rsidRDefault="00B853BD">
      <w:pPr>
        <w:rPr>
          <w:rFonts w:ascii="Times New Roman" w:eastAsia="Times New Roman" w:hAnsi="Times New Roman" w:cs="Times New Roman"/>
          <w:b/>
        </w:rPr>
      </w:pPr>
    </w:p>
    <w:p w14:paraId="578489C7" w14:textId="77777777" w:rsidR="00B853BD" w:rsidRDefault="00B853BD">
      <w:pPr>
        <w:rPr>
          <w:rFonts w:ascii="Times New Roman" w:eastAsia="Times New Roman" w:hAnsi="Times New Roman" w:cs="Times New Roman"/>
          <w:b/>
        </w:rPr>
      </w:pPr>
    </w:p>
    <w:tbl>
      <w:tblPr>
        <w:tblStyle w:val="Style12"/>
        <w:tblW w:w="556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2985"/>
        <w:gridCol w:w="2580"/>
      </w:tblGrid>
      <w:tr w:rsidR="00B853BD" w14:paraId="016C6336" w14:textId="77777777">
        <w:trPr>
          <w:trHeight w:val="300"/>
        </w:trPr>
        <w:tc>
          <w:tcPr>
            <w:tcW w:w="2985" w:type="dxa"/>
            <w:tcBorders>
              <w:top w:val="nil"/>
              <w:left w:val="nil"/>
              <w:bottom w:val="nil"/>
              <w:right w:val="nil"/>
            </w:tcBorders>
            <w:tcMar>
              <w:top w:w="0" w:type="dxa"/>
              <w:left w:w="160" w:type="dxa"/>
              <w:bottom w:w="0" w:type="dxa"/>
              <w:right w:w="160" w:type="dxa"/>
            </w:tcMar>
          </w:tcPr>
          <w:p w14:paraId="12A68C1C"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from .easyocr import Reader</w:t>
            </w:r>
          </w:p>
        </w:tc>
        <w:tc>
          <w:tcPr>
            <w:tcW w:w="2580" w:type="dxa"/>
            <w:shd w:val="clear" w:color="auto" w:fill="auto"/>
            <w:tcMar>
              <w:top w:w="100" w:type="dxa"/>
              <w:left w:w="100" w:type="dxa"/>
              <w:bottom w:w="100" w:type="dxa"/>
              <w:right w:w="100" w:type="dxa"/>
            </w:tcMar>
          </w:tcPr>
          <w:p w14:paraId="1A59C878" w14:textId="77777777" w:rsidR="00B853BD" w:rsidRDefault="00B853BD">
            <w:pPr>
              <w:rPr>
                <w:b/>
                <w:color w:val="C9D1D9"/>
                <w:sz w:val="21"/>
                <w:szCs w:val="21"/>
              </w:rPr>
            </w:pPr>
          </w:p>
        </w:tc>
      </w:tr>
      <w:tr w:rsidR="00B853BD" w14:paraId="2F8FB863" w14:textId="77777777">
        <w:trPr>
          <w:trHeight w:val="300"/>
        </w:trPr>
        <w:tc>
          <w:tcPr>
            <w:tcW w:w="2985" w:type="dxa"/>
            <w:tcBorders>
              <w:top w:val="nil"/>
              <w:left w:val="nil"/>
              <w:bottom w:val="nil"/>
              <w:right w:val="nil"/>
            </w:tcBorders>
            <w:tcMar>
              <w:top w:w="0" w:type="dxa"/>
              <w:left w:w="160" w:type="dxa"/>
              <w:bottom w:w="0" w:type="dxa"/>
              <w:right w:w="160" w:type="dxa"/>
            </w:tcMar>
          </w:tcPr>
          <w:p w14:paraId="3626CA43" w14:textId="77777777" w:rsidR="00B853BD" w:rsidRDefault="00B853BD">
            <w:pPr>
              <w:spacing w:line="400" w:lineRule="auto"/>
              <w:jc w:val="right"/>
              <w:rPr>
                <w:b/>
                <w:color w:val="C9D1D9"/>
                <w:sz w:val="21"/>
                <w:szCs w:val="21"/>
              </w:rPr>
            </w:pPr>
          </w:p>
        </w:tc>
        <w:tc>
          <w:tcPr>
            <w:tcW w:w="2580" w:type="dxa"/>
            <w:tcBorders>
              <w:top w:val="nil"/>
              <w:left w:val="nil"/>
              <w:bottom w:val="nil"/>
              <w:right w:val="nil"/>
            </w:tcBorders>
            <w:tcMar>
              <w:top w:w="0" w:type="dxa"/>
              <w:left w:w="160" w:type="dxa"/>
              <w:bottom w:w="0" w:type="dxa"/>
              <w:right w:w="160" w:type="dxa"/>
            </w:tcMar>
          </w:tcPr>
          <w:p w14:paraId="092A364D" w14:textId="77777777" w:rsidR="00B853BD" w:rsidRDefault="00B853BD">
            <w:pPr>
              <w:widowControl w:val="0"/>
              <w:rPr>
                <w:rFonts w:ascii="Courier New" w:eastAsia="Courier New" w:hAnsi="Courier New" w:cs="Courier New"/>
                <w:b/>
                <w:color w:val="C9D1D9"/>
                <w:sz w:val="18"/>
                <w:szCs w:val="18"/>
              </w:rPr>
            </w:pPr>
          </w:p>
          <w:p w14:paraId="3371CB44" w14:textId="77777777" w:rsidR="00B853BD" w:rsidRDefault="00B853BD">
            <w:pPr>
              <w:spacing w:line="342" w:lineRule="auto"/>
              <w:rPr>
                <w:b/>
                <w:color w:val="C9D1D9"/>
                <w:sz w:val="21"/>
                <w:szCs w:val="21"/>
              </w:rPr>
            </w:pPr>
          </w:p>
        </w:tc>
      </w:tr>
      <w:tr w:rsidR="00B853BD" w14:paraId="47BE04E2" w14:textId="77777777">
        <w:trPr>
          <w:trHeight w:val="300"/>
        </w:trPr>
        <w:tc>
          <w:tcPr>
            <w:tcW w:w="2985" w:type="dxa"/>
            <w:tcBorders>
              <w:top w:val="nil"/>
              <w:left w:val="nil"/>
              <w:bottom w:val="nil"/>
              <w:right w:val="nil"/>
            </w:tcBorders>
            <w:tcMar>
              <w:top w:w="0" w:type="dxa"/>
              <w:left w:w="160" w:type="dxa"/>
              <w:bottom w:w="0" w:type="dxa"/>
              <w:right w:w="160" w:type="dxa"/>
            </w:tcMar>
          </w:tcPr>
          <w:p w14:paraId="37A168C9" w14:textId="77777777" w:rsidR="00B853BD" w:rsidRDefault="00B853BD">
            <w:pPr>
              <w:spacing w:line="400" w:lineRule="auto"/>
              <w:jc w:val="right"/>
              <w:rPr>
                <w:b/>
                <w:color w:val="C9D1D9"/>
                <w:sz w:val="21"/>
                <w:szCs w:val="21"/>
              </w:rPr>
            </w:pPr>
          </w:p>
        </w:tc>
        <w:tc>
          <w:tcPr>
            <w:tcW w:w="2580" w:type="dxa"/>
            <w:tcBorders>
              <w:top w:val="nil"/>
              <w:left w:val="nil"/>
              <w:bottom w:val="nil"/>
              <w:right w:val="nil"/>
            </w:tcBorders>
            <w:tcMar>
              <w:top w:w="0" w:type="dxa"/>
              <w:left w:w="160" w:type="dxa"/>
              <w:bottom w:w="0" w:type="dxa"/>
              <w:right w:w="160" w:type="dxa"/>
            </w:tcMar>
          </w:tcPr>
          <w:p w14:paraId="463DB10C"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__version__ = '1.3.0.1'</w:t>
            </w:r>
          </w:p>
        </w:tc>
      </w:tr>
    </w:tbl>
    <w:p w14:paraId="5FCE1EAD" w14:textId="77777777" w:rsidR="00B853BD" w:rsidRDefault="003B36CF">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File.2 - __init__.py</w:t>
      </w:r>
    </w:p>
    <w:p w14:paraId="017BC51E" w14:textId="77777777" w:rsidR="00B853BD" w:rsidRDefault="00B853BD">
      <w:pPr>
        <w:rPr>
          <w:rFonts w:ascii="Times New Roman" w:eastAsia="Times New Roman" w:hAnsi="Times New Roman" w:cs="Times New Roman"/>
          <w:b/>
        </w:rPr>
      </w:pPr>
    </w:p>
    <w:p w14:paraId="0445C374" w14:textId="77777777" w:rsidR="00B853BD" w:rsidRDefault="00B853BD">
      <w:pPr>
        <w:rPr>
          <w:rFonts w:ascii="Times New Roman" w:eastAsia="Times New Roman" w:hAnsi="Times New Roman" w:cs="Times New Roman"/>
          <w:b/>
        </w:rPr>
      </w:pPr>
    </w:p>
    <w:p w14:paraId="0367EB6C" w14:textId="77777777" w:rsidR="00B853BD" w:rsidRDefault="00B853BD">
      <w:pPr>
        <w:rPr>
          <w:rFonts w:ascii="Times New Roman" w:eastAsia="Times New Roman" w:hAnsi="Times New Roman" w:cs="Times New Roman"/>
          <w:b/>
        </w:rPr>
      </w:pPr>
    </w:p>
    <w:tbl>
      <w:tblPr>
        <w:tblStyle w:val="Style13"/>
        <w:tblW w:w="7830"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785"/>
        <w:gridCol w:w="6045"/>
      </w:tblGrid>
      <w:tr w:rsidR="00B853BD" w14:paraId="69D95F0B" w14:textId="77777777">
        <w:trPr>
          <w:trHeight w:val="300"/>
        </w:trPr>
        <w:tc>
          <w:tcPr>
            <w:tcW w:w="1785" w:type="dxa"/>
            <w:tcBorders>
              <w:top w:val="nil"/>
              <w:left w:val="nil"/>
              <w:bottom w:val="nil"/>
              <w:right w:val="nil"/>
            </w:tcBorders>
            <w:tcMar>
              <w:top w:w="0" w:type="dxa"/>
              <w:left w:w="160" w:type="dxa"/>
              <w:bottom w:w="0" w:type="dxa"/>
              <w:right w:w="160" w:type="dxa"/>
            </w:tcMar>
          </w:tcPr>
          <w:p w14:paraId="44BF48A3"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import argparse</w:t>
            </w:r>
          </w:p>
        </w:tc>
        <w:tc>
          <w:tcPr>
            <w:tcW w:w="6045" w:type="dxa"/>
            <w:shd w:val="clear" w:color="auto" w:fill="auto"/>
            <w:tcMar>
              <w:top w:w="100" w:type="dxa"/>
              <w:left w:w="100" w:type="dxa"/>
              <w:bottom w:w="100" w:type="dxa"/>
              <w:right w:w="100" w:type="dxa"/>
            </w:tcMar>
          </w:tcPr>
          <w:p w14:paraId="79526AD5" w14:textId="77777777" w:rsidR="00B853BD" w:rsidRDefault="00B853BD">
            <w:pPr>
              <w:rPr>
                <w:b/>
                <w:color w:val="C9D1D9"/>
                <w:sz w:val="21"/>
                <w:szCs w:val="21"/>
              </w:rPr>
            </w:pPr>
          </w:p>
        </w:tc>
      </w:tr>
      <w:tr w:rsidR="00B853BD" w14:paraId="01496A12" w14:textId="77777777">
        <w:trPr>
          <w:trHeight w:val="300"/>
        </w:trPr>
        <w:tc>
          <w:tcPr>
            <w:tcW w:w="1785" w:type="dxa"/>
            <w:tcBorders>
              <w:top w:val="nil"/>
              <w:left w:val="nil"/>
              <w:bottom w:val="nil"/>
              <w:right w:val="nil"/>
            </w:tcBorders>
            <w:tcMar>
              <w:top w:w="0" w:type="dxa"/>
              <w:left w:w="160" w:type="dxa"/>
              <w:bottom w:w="0" w:type="dxa"/>
              <w:right w:w="160" w:type="dxa"/>
            </w:tcMar>
          </w:tcPr>
          <w:p w14:paraId="532017F7" w14:textId="77777777" w:rsidR="00B853BD" w:rsidRDefault="00B853BD">
            <w:pPr>
              <w:spacing w:line="400" w:lineRule="auto"/>
              <w:jc w:val="right"/>
              <w:rPr>
                <w:b/>
                <w:color w:val="C9D1D9"/>
                <w:sz w:val="21"/>
                <w:szCs w:val="21"/>
              </w:rPr>
            </w:pPr>
          </w:p>
        </w:tc>
        <w:tc>
          <w:tcPr>
            <w:tcW w:w="6045" w:type="dxa"/>
            <w:tcBorders>
              <w:top w:val="nil"/>
              <w:left w:val="nil"/>
              <w:bottom w:val="nil"/>
              <w:right w:val="nil"/>
            </w:tcBorders>
            <w:tcMar>
              <w:top w:w="0" w:type="dxa"/>
              <w:left w:w="160" w:type="dxa"/>
              <w:bottom w:w="0" w:type="dxa"/>
              <w:right w:w="160" w:type="dxa"/>
            </w:tcMar>
          </w:tcPr>
          <w:p w14:paraId="114438F3"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import easyocr</w:t>
            </w:r>
          </w:p>
        </w:tc>
      </w:tr>
      <w:tr w:rsidR="00B853BD" w14:paraId="582D7C5A" w14:textId="77777777">
        <w:trPr>
          <w:trHeight w:val="300"/>
        </w:trPr>
        <w:tc>
          <w:tcPr>
            <w:tcW w:w="1785" w:type="dxa"/>
            <w:tcBorders>
              <w:top w:val="nil"/>
              <w:left w:val="nil"/>
              <w:bottom w:val="nil"/>
              <w:right w:val="nil"/>
            </w:tcBorders>
            <w:tcMar>
              <w:top w:w="0" w:type="dxa"/>
              <w:left w:w="160" w:type="dxa"/>
              <w:bottom w:w="0" w:type="dxa"/>
              <w:right w:w="160" w:type="dxa"/>
            </w:tcMar>
          </w:tcPr>
          <w:p w14:paraId="7876D2F5" w14:textId="77777777" w:rsidR="00B853BD" w:rsidRDefault="00B853BD">
            <w:pPr>
              <w:spacing w:line="400" w:lineRule="auto"/>
              <w:jc w:val="right"/>
              <w:rPr>
                <w:b/>
                <w:color w:val="C9D1D9"/>
                <w:sz w:val="21"/>
                <w:szCs w:val="21"/>
              </w:rPr>
            </w:pPr>
          </w:p>
        </w:tc>
        <w:tc>
          <w:tcPr>
            <w:tcW w:w="6045" w:type="dxa"/>
            <w:tcBorders>
              <w:top w:val="nil"/>
              <w:left w:val="nil"/>
              <w:bottom w:val="nil"/>
              <w:right w:val="nil"/>
            </w:tcBorders>
            <w:tcMar>
              <w:top w:w="0" w:type="dxa"/>
              <w:left w:w="160" w:type="dxa"/>
              <w:bottom w:w="0" w:type="dxa"/>
              <w:right w:w="160" w:type="dxa"/>
            </w:tcMar>
          </w:tcPr>
          <w:p w14:paraId="0187F779"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import os</w:t>
            </w:r>
          </w:p>
        </w:tc>
      </w:tr>
      <w:tr w:rsidR="00B853BD" w14:paraId="75389BA3" w14:textId="77777777">
        <w:trPr>
          <w:trHeight w:val="300"/>
        </w:trPr>
        <w:tc>
          <w:tcPr>
            <w:tcW w:w="1785" w:type="dxa"/>
            <w:tcBorders>
              <w:top w:val="nil"/>
              <w:left w:val="nil"/>
              <w:bottom w:val="nil"/>
              <w:right w:val="nil"/>
            </w:tcBorders>
            <w:tcMar>
              <w:top w:w="0" w:type="dxa"/>
              <w:left w:w="160" w:type="dxa"/>
              <w:bottom w:w="0" w:type="dxa"/>
              <w:right w:w="160" w:type="dxa"/>
            </w:tcMar>
          </w:tcPr>
          <w:p w14:paraId="640866A8" w14:textId="77777777" w:rsidR="00B853BD" w:rsidRDefault="00B853BD">
            <w:pPr>
              <w:spacing w:line="400" w:lineRule="auto"/>
              <w:jc w:val="right"/>
              <w:rPr>
                <w:b/>
                <w:color w:val="C9D1D9"/>
                <w:sz w:val="21"/>
                <w:szCs w:val="21"/>
              </w:rPr>
            </w:pPr>
          </w:p>
        </w:tc>
        <w:tc>
          <w:tcPr>
            <w:tcW w:w="6045" w:type="dxa"/>
            <w:tcBorders>
              <w:top w:val="nil"/>
              <w:left w:val="nil"/>
              <w:bottom w:val="nil"/>
              <w:right w:val="nil"/>
            </w:tcBorders>
            <w:tcMar>
              <w:top w:w="0" w:type="dxa"/>
              <w:left w:w="160" w:type="dxa"/>
              <w:bottom w:w="0" w:type="dxa"/>
              <w:right w:w="160" w:type="dxa"/>
            </w:tcMar>
          </w:tcPr>
          <w:p w14:paraId="315717CB"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from </w:t>
            </w:r>
            <w:r>
              <w:rPr>
                <w:rFonts w:ascii="Courier New" w:eastAsia="Courier New" w:hAnsi="Courier New" w:cs="Courier New"/>
                <w:b/>
                <w:color w:val="C9D1D9"/>
                <w:sz w:val="18"/>
                <w:szCs w:val="18"/>
              </w:rPr>
              <w:t>threading import Thread</w:t>
            </w:r>
          </w:p>
        </w:tc>
      </w:tr>
      <w:tr w:rsidR="00B853BD" w14:paraId="67B2E125" w14:textId="77777777">
        <w:trPr>
          <w:trHeight w:val="300"/>
        </w:trPr>
        <w:tc>
          <w:tcPr>
            <w:tcW w:w="1785" w:type="dxa"/>
            <w:tcBorders>
              <w:top w:val="nil"/>
              <w:left w:val="nil"/>
              <w:bottom w:val="nil"/>
              <w:right w:val="nil"/>
            </w:tcBorders>
            <w:tcMar>
              <w:top w:w="0" w:type="dxa"/>
              <w:left w:w="160" w:type="dxa"/>
              <w:bottom w:w="0" w:type="dxa"/>
              <w:right w:w="160" w:type="dxa"/>
            </w:tcMar>
          </w:tcPr>
          <w:p w14:paraId="17B7B4B4" w14:textId="77777777" w:rsidR="00B853BD" w:rsidRDefault="00B853BD">
            <w:pPr>
              <w:spacing w:line="400" w:lineRule="auto"/>
              <w:jc w:val="right"/>
              <w:rPr>
                <w:b/>
                <w:color w:val="C9D1D9"/>
                <w:sz w:val="21"/>
                <w:szCs w:val="21"/>
              </w:rPr>
            </w:pPr>
          </w:p>
        </w:tc>
        <w:tc>
          <w:tcPr>
            <w:tcW w:w="6045" w:type="dxa"/>
            <w:tcBorders>
              <w:top w:val="nil"/>
              <w:left w:val="nil"/>
              <w:bottom w:val="nil"/>
              <w:right w:val="nil"/>
            </w:tcBorders>
            <w:tcMar>
              <w:top w:w="0" w:type="dxa"/>
              <w:left w:w="160" w:type="dxa"/>
              <w:bottom w:w="0" w:type="dxa"/>
              <w:right w:w="160" w:type="dxa"/>
            </w:tcMar>
          </w:tcPr>
          <w:p w14:paraId="7D9C13DC"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from kivy.app import App</w:t>
            </w:r>
          </w:p>
        </w:tc>
      </w:tr>
      <w:tr w:rsidR="00B853BD" w14:paraId="37F5E07B" w14:textId="77777777">
        <w:trPr>
          <w:trHeight w:val="300"/>
        </w:trPr>
        <w:tc>
          <w:tcPr>
            <w:tcW w:w="1785" w:type="dxa"/>
            <w:tcBorders>
              <w:top w:val="nil"/>
              <w:left w:val="nil"/>
              <w:bottom w:val="nil"/>
              <w:right w:val="nil"/>
            </w:tcBorders>
            <w:tcMar>
              <w:top w:w="0" w:type="dxa"/>
              <w:left w:w="160" w:type="dxa"/>
              <w:bottom w:w="0" w:type="dxa"/>
              <w:right w:w="160" w:type="dxa"/>
            </w:tcMar>
          </w:tcPr>
          <w:p w14:paraId="54743CF4" w14:textId="77777777" w:rsidR="00B853BD" w:rsidRDefault="00B853BD">
            <w:pPr>
              <w:spacing w:line="400" w:lineRule="auto"/>
              <w:jc w:val="right"/>
              <w:rPr>
                <w:b/>
                <w:color w:val="C9D1D9"/>
                <w:sz w:val="21"/>
                <w:szCs w:val="21"/>
              </w:rPr>
            </w:pPr>
          </w:p>
        </w:tc>
        <w:tc>
          <w:tcPr>
            <w:tcW w:w="6045" w:type="dxa"/>
            <w:tcBorders>
              <w:top w:val="nil"/>
              <w:left w:val="nil"/>
              <w:bottom w:val="nil"/>
              <w:right w:val="nil"/>
            </w:tcBorders>
            <w:tcMar>
              <w:top w:w="0" w:type="dxa"/>
              <w:left w:w="160" w:type="dxa"/>
              <w:bottom w:w="0" w:type="dxa"/>
              <w:right w:w="160" w:type="dxa"/>
            </w:tcMar>
          </w:tcPr>
          <w:p w14:paraId="0A5347CB"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from kivy.uix.boxlayout import BoxLayout</w:t>
            </w:r>
          </w:p>
        </w:tc>
      </w:tr>
      <w:tr w:rsidR="00B853BD" w14:paraId="19319C6E" w14:textId="77777777">
        <w:trPr>
          <w:trHeight w:val="300"/>
        </w:trPr>
        <w:tc>
          <w:tcPr>
            <w:tcW w:w="1785" w:type="dxa"/>
            <w:tcBorders>
              <w:top w:val="nil"/>
              <w:left w:val="nil"/>
              <w:bottom w:val="nil"/>
              <w:right w:val="nil"/>
            </w:tcBorders>
            <w:tcMar>
              <w:top w:w="0" w:type="dxa"/>
              <w:left w:w="160" w:type="dxa"/>
              <w:bottom w:w="0" w:type="dxa"/>
              <w:right w:w="160" w:type="dxa"/>
            </w:tcMar>
          </w:tcPr>
          <w:p w14:paraId="6EB1AF30" w14:textId="77777777" w:rsidR="00B853BD" w:rsidRDefault="00B853BD">
            <w:pPr>
              <w:spacing w:line="400" w:lineRule="auto"/>
              <w:jc w:val="right"/>
              <w:rPr>
                <w:b/>
                <w:color w:val="C9D1D9"/>
                <w:sz w:val="21"/>
                <w:szCs w:val="21"/>
              </w:rPr>
            </w:pPr>
          </w:p>
        </w:tc>
        <w:tc>
          <w:tcPr>
            <w:tcW w:w="6045" w:type="dxa"/>
            <w:tcBorders>
              <w:top w:val="nil"/>
              <w:left w:val="nil"/>
              <w:bottom w:val="nil"/>
              <w:right w:val="nil"/>
            </w:tcBorders>
            <w:tcMar>
              <w:top w:w="0" w:type="dxa"/>
              <w:left w:w="160" w:type="dxa"/>
              <w:bottom w:w="0" w:type="dxa"/>
              <w:right w:w="160" w:type="dxa"/>
            </w:tcMar>
          </w:tcPr>
          <w:p w14:paraId="319AC2D8"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class PhotoSelection(BoxLayout):</w:t>
            </w:r>
          </w:p>
        </w:tc>
      </w:tr>
      <w:tr w:rsidR="00B853BD" w14:paraId="0F84F3F0" w14:textId="77777777">
        <w:trPr>
          <w:trHeight w:val="300"/>
        </w:trPr>
        <w:tc>
          <w:tcPr>
            <w:tcW w:w="1785" w:type="dxa"/>
            <w:tcBorders>
              <w:top w:val="nil"/>
              <w:left w:val="nil"/>
              <w:bottom w:val="nil"/>
              <w:right w:val="nil"/>
            </w:tcBorders>
            <w:tcMar>
              <w:top w:w="0" w:type="dxa"/>
              <w:left w:w="160" w:type="dxa"/>
              <w:bottom w:w="0" w:type="dxa"/>
              <w:right w:w="160" w:type="dxa"/>
            </w:tcMar>
          </w:tcPr>
          <w:p w14:paraId="1F4AF823" w14:textId="77777777" w:rsidR="00B853BD" w:rsidRDefault="00B853BD">
            <w:pPr>
              <w:spacing w:line="400" w:lineRule="auto"/>
              <w:jc w:val="right"/>
              <w:rPr>
                <w:b/>
                <w:color w:val="C9D1D9"/>
                <w:sz w:val="21"/>
                <w:szCs w:val="21"/>
              </w:rPr>
            </w:pPr>
          </w:p>
        </w:tc>
        <w:tc>
          <w:tcPr>
            <w:tcW w:w="6045" w:type="dxa"/>
            <w:tcBorders>
              <w:top w:val="nil"/>
              <w:left w:val="nil"/>
              <w:bottom w:val="nil"/>
              <w:right w:val="nil"/>
            </w:tcBorders>
            <w:tcMar>
              <w:top w:w="0" w:type="dxa"/>
              <w:left w:w="160" w:type="dxa"/>
              <w:bottom w:w="0" w:type="dxa"/>
              <w:right w:w="160" w:type="dxa"/>
            </w:tcMar>
          </w:tcPr>
          <w:p w14:paraId="1A1E17D5" w14:textId="77777777" w:rsidR="00B853BD" w:rsidRDefault="00B853BD">
            <w:pPr>
              <w:spacing w:line="342" w:lineRule="auto"/>
              <w:rPr>
                <w:b/>
                <w:color w:val="C9D1D9"/>
                <w:sz w:val="21"/>
                <w:szCs w:val="21"/>
              </w:rPr>
            </w:pPr>
          </w:p>
        </w:tc>
      </w:tr>
      <w:tr w:rsidR="00B853BD" w14:paraId="35ED7502" w14:textId="77777777">
        <w:trPr>
          <w:trHeight w:val="300"/>
        </w:trPr>
        <w:tc>
          <w:tcPr>
            <w:tcW w:w="1785" w:type="dxa"/>
            <w:tcBorders>
              <w:top w:val="nil"/>
              <w:left w:val="nil"/>
              <w:bottom w:val="nil"/>
              <w:right w:val="nil"/>
            </w:tcBorders>
            <w:tcMar>
              <w:top w:w="0" w:type="dxa"/>
              <w:left w:w="160" w:type="dxa"/>
              <w:bottom w:w="0" w:type="dxa"/>
              <w:right w:w="160" w:type="dxa"/>
            </w:tcMar>
          </w:tcPr>
          <w:p w14:paraId="7A8F0272" w14:textId="77777777" w:rsidR="00B853BD" w:rsidRDefault="00B853BD">
            <w:pPr>
              <w:spacing w:line="400" w:lineRule="auto"/>
              <w:jc w:val="right"/>
              <w:rPr>
                <w:b/>
                <w:color w:val="C9D1D9"/>
                <w:sz w:val="21"/>
                <w:szCs w:val="21"/>
              </w:rPr>
            </w:pPr>
          </w:p>
        </w:tc>
        <w:tc>
          <w:tcPr>
            <w:tcW w:w="6045" w:type="dxa"/>
            <w:tcBorders>
              <w:top w:val="nil"/>
              <w:left w:val="nil"/>
              <w:bottom w:val="nil"/>
              <w:right w:val="nil"/>
            </w:tcBorders>
            <w:tcMar>
              <w:top w:w="0" w:type="dxa"/>
              <w:left w:w="160" w:type="dxa"/>
              <w:bottom w:w="0" w:type="dxa"/>
              <w:right w:w="160" w:type="dxa"/>
            </w:tcMar>
          </w:tcPr>
          <w:p w14:paraId="5B5DBB76"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def extract(self):</w:t>
            </w:r>
          </w:p>
        </w:tc>
      </w:tr>
      <w:tr w:rsidR="00B853BD" w14:paraId="18C9B2EA" w14:textId="77777777">
        <w:trPr>
          <w:trHeight w:val="300"/>
        </w:trPr>
        <w:tc>
          <w:tcPr>
            <w:tcW w:w="1785" w:type="dxa"/>
            <w:tcBorders>
              <w:top w:val="nil"/>
              <w:left w:val="nil"/>
              <w:bottom w:val="nil"/>
              <w:right w:val="nil"/>
            </w:tcBorders>
            <w:tcMar>
              <w:top w:w="0" w:type="dxa"/>
              <w:left w:w="160" w:type="dxa"/>
              <w:bottom w:w="0" w:type="dxa"/>
              <w:right w:w="160" w:type="dxa"/>
            </w:tcMar>
          </w:tcPr>
          <w:p w14:paraId="71AEB114" w14:textId="77777777" w:rsidR="00B853BD" w:rsidRDefault="00B853BD">
            <w:pPr>
              <w:spacing w:line="400" w:lineRule="auto"/>
              <w:jc w:val="right"/>
              <w:rPr>
                <w:b/>
                <w:color w:val="C9D1D9"/>
                <w:sz w:val="21"/>
                <w:szCs w:val="21"/>
              </w:rPr>
            </w:pPr>
          </w:p>
        </w:tc>
        <w:tc>
          <w:tcPr>
            <w:tcW w:w="6045" w:type="dxa"/>
            <w:tcBorders>
              <w:top w:val="nil"/>
              <w:left w:val="nil"/>
              <w:bottom w:val="nil"/>
              <w:right w:val="nil"/>
            </w:tcBorders>
            <w:tcMar>
              <w:top w:w="0" w:type="dxa"/>
              <w:left w:w="160" w:type="dxa"/>
              <w:bottom w:w="0" w:type="dxa"/>
              <w:right w:w="160" w:type="dxa"/>
            </w:tcMar>
          </w:tcPr>
          <w:p w14:paraId="55CC46EC"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text_find = []</w:t>
            </w:r>
          </w:p>
        </w:tc>
      </w:tr>
      <w:tr w:rsidR="00B853BD" w14:paraId="02B11391" w14:textId="77777777">
        <w:trPr>
          <w:trHeight w:val="300"/>
        </w:trPr>
        <w:tc>
          <w:tcPr>
            <w:tcW w:w="1785" w:type="dxa"/>
            <w:tcBorders>
              <w:top w:val="nil"/>
              <w:left w:val="nil"/>
              <w:bottom w:val="nil"/>
              <w:right w:val="nil"/>
            </w:tcBorders>
            <w:tcMar>
              <w:top w:w="0" w:type="dxa"/>
              <w:left w:w="160" w:type="dxa"/>
              <w:bottom w:w="0" w:type="dxa"/>
              <w:right w:w="160" w:type="dxa"/>
            </w:tcMar>
          </w:tcPr>
          <w:p w14:paraId="0CE1730F" w14:textId="77777777" w:rsidR="00B853BD" w:rsidRDefault="00B853BD">
            <w:pPr>
              <w:spacing w:line="400" w:lineRule="auto"/>
              <w:jc w:val="right"/>
              <w:rPr>
                <w:b/>
                <w:color w:val="C9D1D9"/>
                <w:sz w:val="21"/>
                <w:szCs w:val="21"/>
              </w:rPr>
            </w:pPr>
          </w:p>
        </w:tc>
        <w:tc>
          <w:tcPr>
            <w:tcW w:w="6045" w:type="dxa"/>
            <w:tcBorders>
              <w:top w:val="nil"/>
              <w:left w:val="nil"/>
              <w:bottom w:val="nil"/>
              <w:right w:val="nil"/>
            </w:tcBorders>
            <w:tcMar>
              <w:top w:w="0" w:type="dxa"/>
              <w:left w:w="160" w:type="dxa"/>
              <w:bottom w:w="0" w:type="dxa"/>
              <w:right w:w="160" w:type="dxa"/>
            </w:tcMar>
          </w:tcPr>
          <w:p w14:paraId="4007B4D5"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try:</w:t>
            </w:r>
          </w:p>
        </w:tc>
      </w:tr>
      <w:tr w:rsidR="00B853BD" w14:paraId="2BD85619" w14:textId="77777777">
        <w:trPr>
          <w:trHeight w:val="300"/>
        </w:trPr>
        <w:tc>
          <w:tcPr>
            <w:tcW w:w="1785" w:type="dxa"/>
            <w:tcBorders>
              <w:top w:val="nil"/>
              <w:left w:val="nil"/>
              <w:bottom w:val="nil"/>
              <w:right w:val="nil"/>
            </w:tcBorders>
            <w:tcMar>
              <w:top w:w="0" w:type="dxa"/>
              <w:left w:w="160" w:type="dxa"/>
              <w:bottom w:w="0" w:type="dxa"/>
              <w:right w:w="160" w:type="dxa"/>
            </w:tcMar>
          </w:tcPr>
          <w:p w14:paraId="5E486064" w14:textId="77777777" w:rsidR="00B853BD" w:rsidRDefault="00B853BD">
            <w:pPr>
              <w:spacing w:line="400" w:lineRule="auto"/>
              <w:jc w:val="right"/>
              <w:rPr>
                <w:b/>
                <w:color w:val="C9D1D9"/>
                <w:sz w:val="21"/>
                <w:szCs w:val="21"/>
              </w:rPr>
            </w:pPr>
          </w:p>
        </w:tc>
        <w:tc>
          <w:tcPr>
            <w:tcW w:w="6045" w:type="dxa"/>
            <w:tcBorders>
              <w:top w:val="nil"/>
              <w:left w:val="nil"/>
              <w:bottom w:val="nil"/>
              <w:right w:val="nil"/>
            </w:tcBorders>
            <w:tcMar>
              <w:top w:w="0" w:type="dxa"/>
              <w:left w:w="160" w:type="dxa"/>
              <w:bottom w:w="0" w:type="dxa"/>
              <w:right w:w="160" w:type="dxa"/>
            </w:tcMar>
          </w:tcPr>
          <w:p w14:paraId="19A6B772"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os.mkdir("data")</w:t>
            </w:r>
          </w:p>
        </w:tc>
      </w:tr>
      <w:tr w:rsidR="00B853BD" w14:paraId="6CCCD053" w14:textId="77777777">
        <w:trPr>
          <w:trHeight w:val="300"/>
        </w:trPr>
        <w:tc>
          <w:tcPr>
            <w:tcW w:w="1785" w:type="dxa"/>
            <w:tcBorders>
              <w:top w:val="nil"/>
              <w:left w:val="nil"/>
              <w:bottom w:val="nil"/>
              <w:right w:val="nil"/>
            </w:tcBorders>
            <w:tcMar>
              <w:top w:w="0" w:type="dxa"/>
              <w:left w:w="160" w:type="dxa"/>
              <w:bottom w:w="0" w:type="dxa"/>
              <w:right w:w="160" w:type="dxa"/>
            </w:tcMar>
          </w:tcPr>
          <w:p w14:paraId="256BD413" w14:textId="77777777" w:rsidR="00B853BD" w:rsidRDefault="00B853BD">
            <w:pPr>
              <w:spacing w:line="400" w:lineRule="auto"/>
              <w:jc w:val="right"/>
              <w:rPr>
                <w:b/>
                <w:color w:val="C9D1D9"/>
                <w:sz w:val="21"/>
                <w:szCs w:val="21"/>
              </w:rPr>
            </w:pPr>
          </w:p>
        </w:tc>
        <w:tc>
          <w:tcPr>
            <w:tcW w:w="6045" w:type="dxa"/>
            <w:tcBorders>
              <w:top w:val="nil"/>
              <w:left w:val="nil"/>
              <w:bottom w:val="nil"/>
              <w:right w:val="nil"/>
            </w:tcBorders>
            <w:tcMar>
              <w:top w:w="0" w:type="dxa"/>
              <w:left w:w="160" w:type="dxa"/>
              <w:bottom w:w="0" w:type="dxa"/>
              <w:right w:w="160" w:type="dxa"/>
            </w:tcMar>
          </w:tcPr>
          <w:p w14:paraId="34B3B252"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except:pass</w:t>
            </w:r>
          </w:p>
        </w:tc>
      </w:tr>
      <w:tr w:rsidR="00B853BD" w14:paraId="75470EC8" w14:textId="77777777">
        <w:trPr>
          <w:trHeight w:val="300"/>
        </w:trPr>
        <w:tc>
          <w:tcPr>
            <w:tcW w:w="1785" w:type="dxa"/>
            <w:tcBorders>
              <w:top w:val="nil"/>
              <w:left w:val="nil"/>
              <w:bottom w:val="nil"/>
              <w:right w:val="nil"/>
            </w:tcBorders>
            <w:tcMar>
              <w:top w:w="0" w:type="dxa"/>
              <w:left w:w="160" w:type="dxa"/>
              <w:bottom w:w="0" w:type="dxa"/>
              <w:right w:w="160" w:type="dxa"/>
            </w:tcMar>
          </w:tcPr>
          <w:p w14:paraId="0860E682" w14:textId="77777777" w:rsidR="00B853BD" w:rsidRDefault="00B853BD">
            <w:pPr>
              <w:spacing w:line="400" w:lineRule="auto"/>
              <w:jc w:val="right"/>
              <w:rPr>
                <w:b/>
                <w:color w:val="C9D1D9"/>
                <w:sz w:val="21"/>
                <w:szCs w:val="21"/>
              </w:rPr>
            </w:pPr>
          </w:p>
        </w:tc>
        <w:tc>
          <w:tcPr>
            <w:tcW w:w="6045" w:type="dxa"/>
            <w:tcBorders>
              <w:top w:val="nil"/>
              <w:left w:val="nil"/>
              <w:bottom w:val="nil"/>
              <w:right w:val="nil"/>
            </w:tcBorders>
            <w:tcMar>
              <w:top w:w="0" w:type="dxa"/>
              <w:left w:w="160" w:type="dxa"/>
              <w:bottom w:w="0" w:type="dxa"/>
              <w:right w:w="160" w:type="dxa"/>
            </w:tcMar>
          </w:tcPr>
          <w:p w14:paraId="0877C180"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location = os.path.join(</w:t>
            </w:r>
          </w:p>
        </w:tc>
      </w:tr>
      <w:tr w:rsidR="00B853BD" w14:paraId="2FBA8123" w14:textId="77777777">
        <w:trPr>
          <w:trHeight w:val="300"/>
        </w:trPr>
        <w:tc>
          <w:tcPr>
            <w:tcW w:w="1785" w:type="dxa"/>
            <w:tcBorders>
              <w:top w:val="nil"/>
              <w:left w:val="nil"/>
              <w:bottom w:val="nil"/>
              <w:right w:val="nil"/>
            </w:tcBorders>
            <w:tcMar>
              <w:top w:w="0" w:type="dxa"/>
              <w:left w:w="160" w:type="dxa"/>
              <w:bottom w:w="0" w:type="dxa"/>
              <w:right w:w="160" w:type="dxa"/>
            </w:tcMar>
          </w:tcPr>
          <w:p w14:paraId="420F1334" w14:textId="77777777" w:rsidR="00B853BD" w:rsidRDefault="00B853BD">
            <w:pPr>
              <w:spacing w:line="400" w:lineRule="auto"/>
              <w:jc w:val="right"/>
              <w:rPr>
                <w:b/>
                <w:color w:val="C9D1D9"/>
                <w:sz w:val="21"/>
                <w:szCs w:val="21"/>
              </w:rPr>
            </w:pPr>
          </w:p>
        </w:tc>
        <w:tc>
          <w:tcPr>
            <w:tcW w:w="6045" w:type="dxa"/>
            <w:tcBorders>
              <w:top w:val="nil"/>
              <w:left w:val="nil"/>
              <w:bottom w:val="nil"/>
              <w:right w:val="nil"/>
            </w:tcBorders>
            <w:tcMar>
              <w:top w:w="0" w:type="dxa"/>
              <w:left w:w="160" w:type="dxa"/>
              <w:bottom w:w="0" w:type="dxa"/>
              <w:right w:w="160" w:type="dxa"/>
            </w:tcMar>
          </w:tcPr>
          <w:p w14:paraId="5760982B"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os.getcwd(),</w:t>
            </w:r>
          </w:p>
        </w:tc>
      </w:tr>
      <w:tr w:rsidR="00B853BD" w14:paraId="778A469E" w14:textId="77777777">
        <w:trPr>
          <w:trHeight w:val="300"/>
        </w:trPr>
        <w:tc>
          <w:tcPr>
            <w:tcW w:w="1785" w:type="dxa"/>
            <w:tcBorders>
              <w:top w:val="nil"/>
              <w:left w:val="nil"/>
              <w:bottom w:val="nil"/>
              <w:right w:val="nil"/>
            </w:tcBorders>
            <w:tcMar>
              <w:top w:w="0" w:type="dxa"/>
              <w:left w:w="160" w:type="dxa"/>
              <w:bottom w:w="0" w:type="dxa"/>
              <w:right w:w="160" w:type="dxa"/>
            </w:tcMar>
          </w:tcPr>
          <w:p w14:paraId="20F8FB8D" w14:textId="77777777" w:rsidR="00B853BD" w:rsidRDefault="00B853BD">
            <w:pPr>
              <w:spacing w:line="400" w:lineRule="auto"/>
              <w:jc w:val="right"/>
              <w:rPr>
                <w:b/>
                <w:color w:val="C9D1D9"/>
                <w:sz w:val="21"/>
                <w:szCs w:val="21"/>
              </w:rPr>
            </w:pPr>
          </w:p>
        </w:tc>
        <w:tc>
          <w:tcPr>
            <w:tcW w:w="6045" w:type="dxa"/>
            <w:tcBorders>
              <w:top w:val="nil"/>
              <w:left w:val="nil"/>
              <w:bottom w:val="nil"/>
              <w:right w:val="nil"/>
            </w:tcBorders>
            <w:tcMar>
              <w:top w:w="0" w:type="dxa"/>
              <w:left w:w="160" w:type="dxa"/>
              <w:bottom w:w="0" w:type="dxa"/>
              <w:right w:w="160" w:type="dxa"/>
            </w:tcMar>
          </w:tcPr>
          <w:p w14:paraId="0AD70FEA"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"data"</w:t>
            </w:r>
          </w:p>
        </w:tc>
      </w:tr>
      <w:tr w:rsidR="00B853BD" w14:paraId="4CA479FB" w14:textId="77777777">
        <w:trPr>
          <w:trHeight w:val="300"/>
        </w:trPr>
        <w:tc>
          <w:tcPr>
            <w:tcW w:w="1785" w:type="dxa"/>
            <w:tcBorders>
              <w:top w:val="nil"/>
              <w:left w:val="nil"/>
              <w:bottom w:val="nil"/>
              <w:right w:val="nil"/>
            </w:tcBorders>
            <w:tcMar>
              <w:top w:w="0" w:type="dxa"/>
              <w:left w:w="160" w:type="dxa"/>
              <w:bottom w:w="0" w:type="dxa"/>
              <w:right w:w="160" w:type="dxa"/>
            </w:tcMar>
          </w:tcPr>
          <w:p w14:paraId="0EC40799" w14:textId="77777777" w:rsidR="00B853BD" w:rsidRDefault="00B853BD">
            <w:pPr>
              <w:spacing w:line="400" w:lineRule="auto"/>
              <w:jc w:val="right"/>
              <w:rPr>
                <w:b/>
                <w:color w:val="C9D1D9"/>
                <w:sz w:val="21"/>
                <w:szCs w:val="21"/>
              </w:rPr>
            </w:pPr>
          </w:p>
        </w:tc>
        <w:tc>
          <w:tcPr>
            <w:tcW w:w="6045" w:type="dxa"/>
            <w:tcBorders>
              <w:top w:val="nil"/>
              <w:left w:val="nil"/>
              <w:bottom w:val="nil"/>
              <w:right w:val="nil"/>
            </w:tcBorders>
            <w:tcMar>
              <w:top w:w="0" w:type="dxa"/>
              <w:left w:w="160" w:type="dxa"/>
              <w:bottom w:w="0" w:type="dxa"/>
              <w:right w:w="160" w:type="dxa"/>
            </w:tcMar>
          </w:tcPr>
          <w:p w14:paraId="11643726"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w:t>
            </w:r>
          </w:p>
        </w:tc>
      </w:tr>
      <w:tr w:rsidR="00B853BD" w14:paraId="6732D28E" w14:textId="77777777">
        <w:trPr>
          <w:trHeight w:val="300"/>
        </w:trPr>
        <w:tc>
          <w:tcPr>
            <w:tcW w:w="1785" w:type="dxa"/>
            <w:tcBorders>
              <w:top w:val="nil"/>
              <w:left w:val="nil"/>
              <w:bottom w:val="nil"/>
              <w:right w:val="nil"/>
            </w:tcBorders>
            <w:tcMar>
              <w:top w:w="0" w:type="dxa"/>
              <w:left w:w="160" w:type="dxa"/>
              <w:bottom w:w="0" w:type="dxa"/>
              <w:right w:w="160" w:type="dxa"/>
            </w:tcMar>
          </w:tcPr>
          <w:p w14:paraId="5CE86F78" w14:textId="77777777" w:rsidR="00B853BD" w:rsidRDefault="00B853BD">
            <w:pPr>
              <w:spacing w:line="400" w:lineRule="auto"/>
              <w:jc w:val="right"/>
              <w:rPr>
                <w:b/>
                <w:color w:val="C9D1D9"/>
                <w:sz w:val="21"/>
                <w:szCs w:val="21"/>
              </w:rPr>
            </w:pPr>
          </w:p>
        </w:tc>
        <w:tc>
          <w:tcPr>
            <w:tcW w:w="6045" w:type="dxa"/>
            <w:tcBorders>
              <w:top w:val="nil"/>
              <w:left w:val="nil"/>
              <w:bottom w:val="nil"/>
              <w:right w:val="nil"/>
            </w:tcBorders>
            <w:tcMar>
              <w:top w:w="0" w:type="dxa"/>
              <w:left w:w="160" w:type="dxa"/>
              <w:bottom w:w="0" w:type="dxa"/>
              <w:right w:w="160" w:type="dxa"/>
            </w:tcMar>
          </w:tcPr>
          <w:p w14:paraId="5C092DE7"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file = self.file.selection[0]</w:t>
            </w:r>
          </w:p>
        </w:tc>
      </w:tr>
      <w:tr w:rsidR="00B853BD" w14:paraId="04506442" w14:textId="77777777">
        <w:trPr>
          <w:trHeight w:val="300"/>
        </w:trPr>
        <w:tc>
          <w:tcPr>
            <w:tcW w:w="1785" w:type="dxa"/>
            <w:tcBorders>
              <w:top w:val="nil"/>
              <w:left w:val="nil"/>
              <w:bottom w:val="nil"/>
              <w:right w:val="nil"/>
            </w:tcBorders>
            <w:tcMar>
              <w:top w:w="0" w:type="dxa"/>
              <w:left w:w="160" w:type="dxa"/>
              <w:bottom w:w="0" w:type="dxa"/>
              <w:right w:w="160" w:type="dxa"/>
            </w:tcMar>
          </w:tcPr>
          <w:p w14:paraId="23C4710C" w14:textId="77777777" w:rsidR="00B853BD" w:rsidRDefault="00B853BD">
            <w:pPr>
              <w:spacing w:line="400" w:lineRule="auto"/>
              <w:jc w:val="right"/>
              <w:rPr>
                <w:b/>
                <w:color w:val="C9D1D9"/>
                <w:sz w:val="21"/>
                <w:szCs w:val="21"/>
              </w:rPr>
            </w:pPr>
          </w:p>
        </w:tc>
        <w:tc>
          <w:tcPr>
            <w:tcW w:w="6045" w:type="dxa"/>
            <w:tcBorders>
              <w:top w:val="nil"/>
              <w:left w:val="nil"/>
              <w:bottom w:val="nil"/>
              <w:right w:val="nil"/>
            </w:tcBorders>
            <w:tcMar>
              <w:top w:w="0" w:type="dxa"/>
              <w:left w:w="160" w:type="dxa"/>
              <w:bottom w:w="0" w:type="dxa"/>
              <w:right w:w="160" w:type="dxa"/>
            </w:tcMar>
          </w:tcPr>
          <w:p w14:paraId="42319C92"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lang = self.output.text</w:t>
            </w:r>
          </w:p>
        </w:tc>
      </w:tr>
      <w:tr w:rsidR="00B853BD" w14:paraId="20230EE6" w14:textId="77777777">
        <w:trPr>
          <w:trHeight w:val="300"/>
        </w:trPr>
        <w:tc>
          <w:tcPr>
            <w:tcW w:w="1785" w:type="dxa"/>
            <w:tcBorders>
              <w:top w:val="nil"/>
              <w:left w:val="nil"/>
              <w:bottom w:val="nil"/>
              <w:right w:val="nil"/>
            </w:tcBorders>
            <w:tcMar>
              <w:top w:w="0" w:type="dxa"/>
              <w:left w:w="160" w:type="dxa"/>
              <w:bottom w:w="0" w:type="dxa"/>
              <w:right w:w="160" w:type="dxa"/>
            </w:tcMar>
          </w:tcPr>
          <w:p w14:paraId="1B22FBF0" w14:textId="77777777" w:rsidR="00B853BD" w:rsidRDefault="00B853BD">
            <w:pPr>
              <w:spacing w:line="400" w:lineRule="auto"/>
              <w:jc w:val="right"/>
              <w:rPr>
                <w:b/>
                <w:color w:val="C9D1D9"/>
                <w:sz w:val="21"/>
                <w:szCs w:val="21"/>
              </w:rPr>
            </w:pPr>
          </w:p>
        </w:tc>
        <w:tc>
          <w:tcPr>
            <w:tcW w:w="6045" w:type="dxa"/>
            <w:tcBorders>
              <w:top w:val="nil"/>
              <w:left w:val="nil"/>
              <w:bottom w:val="nil"/>
              <w:right w:val="nil"/>
            </w:tcBorders>
            <w:tcMar>
              <w:top w:w="0" w:type="dxa"/>
              <w:left w:w="160" w:type="dxa"/>
              <w:bottom w:w="0" w:type="dxa"/>
              <w:right w:w="160" w:type="dxa"/>
            </w:tcMar>
          </w:tcPr>
          <w:p w14:paraId="2827F65D"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reader = easyocr.Reader(['en'], 'True')</w:t>
            </w:r>
          </w:p>
        </w:tc>
      </w:tr>
      <w:tr w:rsidR="00B853BD" w14:paraId="56529EE3" w14:textId="77777777">
        <w:trPr>
          <w:trHeight w:val="300"/>
        </w:trPr>
        <w:tc>
          <w:tcPr>
            <w:tcW w:w="1785" w:type="dxa"/>
            <w:tcBorders>
              <w:top w:val="nil"/>
              <w:left w:val="nil"/>
              <w:bottom w:val="nil"/>
              <w:right w:val="nil"/>
            </w:tcBorders>
            <w:tcMar>
              <w:top w:w="0" w:type="dxa"/>
              <w:left w:w="160" w:type="dxa"/>
              <w:bottom w:w="0" w:type="dxa"/>
              <w:right w:w="160" w:type="dxa"/>
            </w:tcMar>
          </w:tcPr>
          <w:p w14:paraId="7BFF6179" w14:textId="77777777" w:rsidR="00B853BD" w:rsidRDefault="00B853BD">
            <w:pPr>
              <w:spacing w:line="400" w:lineRule="auto"/>
              <w:jc w:val="right"/>
              <w:rPr>
                <w:b/>
                <w:color w:val="C9D1D9"/>
                <w:sz w:val="21"/>
                <w:szCs w:val="21"/>
              </w:rPr>
            </w:pPr>
          </w:p>
        </w:tc>
        <w:tc>
          <w:tcPr>
            <w:tcW w:w="6045" w:type="dxa"/>
            <w:tcBorders>
              <w:top w:val="nil"/>
              <w:left w:val="nil"/>
              <w:bottom w:val="nil"/>
              <w:right w:val="nil"/>
            </w:tcBorders>
            <w:tcMar>
              <w:top w:w="0" w:type="dxa"/>
              <w:left w:w="160" w:type="dxa"/>
              <w:bottom w:w="0" w:type="dxa"/>
              <w:right w:w="160" w:type="dxa"/>
            </w:tcMar>
          </w:tcPr>
          <w:p w14:paraId="0F4B4995"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for line in reader.readtext(file, detail="1"):</w:t>
            </w:r>
          </w:p>
        </w:tc>
      </w:tr>
      <w:tr w:rsidR="00B853BD" w14:paraId="5020841A" w14:textId="77777777">
        <w:trPr>
          <w:trHeight w:val="300"/>
        </w:trPr>
        <w:tc>
          <w:tcPr>
            <w:tcW w:w="1785" w:type="dxa"/>
            <w:tcBorders>
              <w:top w:val="nil"/>
              <w:left w:val="nil"/>
              <w:bottom w:val="nil"/>
              <w:right w:val="nil"/>
            </w:tcBorders>
            <w:tcMar>
              <w:top w:w="0" w:type="dxa"/>
              <w:left w:w="160" w:type="dxa"/>
              <w:bottom w:w="0" w:type="dxa"/>
              <w:right w:w="160" w:type="dxa"/>
            </w:tcMar>
          </w:tcPr>
          <w:p w14:paraId="3AA6486D" w14:textId="77777777" w:rsidR="00B853BD" w:rsidRDefault="00B853BD">
            <w:pPr>
              <w:spacing w:line="400" w:lineRule="auto"/>
              <w:jc w:val="right"/>
              <w:rPr>
                <w:b/>
                <w:color w:val="C9D1D9"/>
                <w:sz w:val="21"/>
                <w:szCs w:val="21"/>
              </w:rPr>
            </w:pPr>
          </w:p>
        </w:tc>
        <w:tc>
          <w:tcPr>
            <w:tcW w:w="6045" w:type="dxa"/>
            <w:tcBorders>
              <w:top w:val="nil"/>
              <w:left w:val="nil"/>
              <w:bottom w:val="nil"/>
              <w:right w:val="nil"/>
            </w:tcBorders>
            <w:tcMar>
              <w:top w:w="0" w:type="dxa"/>
              <w:left w:w="160" w:type="dxa"/>
              <w:bottom w:w="0" w:type="dxa"/>
              <w:right w:w="160" w:type="dxa"/>
            </w:tcMar>
          </w:tcPr>
          <w:p w14:paraId="18354EE6"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text_find.append(line[1])</w:t>
            </w:r>
          </w:p>
        </w:tc>
      </w:tr>
      <w:tr w:rsidR="00B853BD" w14:paraId="0C6ED913" w14:textId="77777777">
        <w:trPr>
          <w:trHeight w:val="300"/>
        </w:trPr>
        <w:tc>
          <w:tcPr>
            <w:tcW w:w="1785" w:type="dxa"/>
            <w:tcBorders>
              <w:top w:val="nil"/>
              <w:left w:val="nil"/>
              <w:bottom w:val="nil"/>
              <w:right w:val="nil"/>
            </w:tcBorders>
            <w:tcMar>
              <w:top w:w="0" w:type="dxa"/>
              <w:left w:w="160" w:type="dxa"/>
              <w:bottom w:w="0" w:type="dxa"/>
              <w:right w:w="160" w:type="dxa"/>
            </w:tcMar>
          </w:tcPr>
          <w:p w14:paraId="0A78BC48" w14:textId="77777777" w:rsidR="00B853BD" w:rsidRDefault="00B853BD">
            <w:pPr>
              <w:spacing w:line="400" w:lineRule="auto"/>
              <w:jc w:val="right"/>
              <w:rPr>
                <w:b/>
                <w:color w:val="C9D1D9"/>
                <w:sz w:val="21"/>
                <w:szCs w:val="21"/>
              </w:rPr>
            </w:pPr>
          </w:p>
        </w:tc>
        <w:tc>
          <w:tcPr>
            <w:tcW w:w="6045" w:type="dxa"/>
            <w:tcBorders>
              <w:top w:val="nil"/>
              <w:left w:val="nil"/>
              <w:bottom w:val="nil"/>
              <w:right w:val="nil"/>
            </w:tcBorders>
            <w:tcMar>
              <w:top w:w="0" w:type="dxa"/>
              <w:left w:w="160" w:type="dxa"/>
              <w:bottom w:w="0" w:type="dxa"/>
              <w:right w:w="160" w:type="dxa"/>
            </w:tcMar>
          </w:tcPr>
          <w:p w14:paraId="54DBB9AC"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text_find.append(" ")</w:t>
            </w:r>
          </w:p>
        </w:tc>
      </w:tr>
      <w:tr w:rsidR="00B853BD" w14:paraId="45EEECE9" w14:textId="77777777">
        <w:trPr>
          <w:trHeight w:val="300"/>
        </w:trPr>
        <w:tc>
          <w:tcPr>
            <w:tcW w:w="1785" w:type="dxa"/>
            <w:tcBorders>
              <w:top w:val="nil"/>
              <w:left w:val="nil"/>
              <w:bottom w:val="nil"/>
              <w:right w:val="nil"/>
            </w:tcBorders>
            <w:tcMar>
              <w:top w:w="0" w:type="dxa"/>
              <w:left w:w="160" w:type="dxa"/>
              <w:bottom w:w="0" w:type="dxa"/>
              <w:right w:w="160" w:type="dxa"/>
            </w:tcMar>
          </w:tcPr>
          <w:p w14:paraId="138A5C5C" w14:textId="77777777" w:rsidR="00B853BD" w:rsidRDefault="00B853BD">
            <w:pPr>
              <w:spacing w:line="400" w:lineRule="auto"/>
              <w:jc w:val="right"/>
              <w:rPr>
                <w:b/>
                <w:color w:val="C9D1D9"/>
                <w:sz w:val="21"/>
                <w:szCs w:val="21"/>
              </w:rPr>
            </w:pPr>
          </w:p>
        </w:tc>
        <w:tc>
          <w:tcPr>
            <w:tcW w:w="6045" w:type="dxa"/>
            <w:tcBorders>
              <w:top w:val="nil"/>
              <w:left w:val="nil"/>
              <w:bottom w:val="nil"/>
              <w:right w:val="nil"/>
            </w:tcBorders>
            <w:tcMar>
              <w:top w:w="0" w:type="dxa"/>
              <w:left w:w="160" w:type="dxa"/>
              <w:bottom w:w="0" w:type="dxa"/>
              <w:right w:w="160" w:type="dxa"/>
            </w:tcMar>
          </w:tcPr>
          <w:p w14:paraId="3E060093" w14:textId="77777777" w:rsidR="00B853BD" w:rsidRDefault="00B853BD">
            <w:pPr>
              <w:widowControl w:val="0"/>
              <w:rPr>
                <w:rFonts w:ascii="Courier New" w:eastAsia="Courier New" w:hAnsi="Courier New" w:cs="Courier New"/>
                <w:b/>
                <w:color w:val="C9D1D9"/>
                <w:sz w:val="18"/>
                <w:szCs w:val="18"/>
              </w:rPr>
            </w:pPr>
          </w:p>
          <w:p w14:paraId="0750E85D" w14:textId="77777777" w:rsidR="00B853BD" w:rsidRDefault="00B853BD">
            <w:pPr>
              <w:spacing w:line="342" w:lineRule="auto"/>
              <w:rPr>
                <w:b/>
                <w:color w:val="C9D1D9"/>
                <w:sz w:val="21"/>
                <w:szCs w:val="21"/>
              </w:rPr>
            </w:pPr>
          </w:p>
        </w:tc>
      </w:tr>
      <w:tr w:rsidR="00B853BD" w14:paraId="306C1072" w14:textId="77777777">
        <w:trPr>
          <w:trHeight w:val="300"/>
        </w:trPr>
        <w:tc>
          <w:tcPr>
            <w:tcW w:w="1785" w:type="dxa"/>
            <w:tcBorders>
              <w:top w:val="nil"/>
              <w:left w:val="nil"/>
              <w:bottom w:val="nil"/>
              <w:right w:val="nil"/>
            </w:tcBorders>
            <w:tcMar>
              <w:top w:w="0" w:type="dxa"/>
              <w:left w:w="160" w:type="dxa"/>
              <w:bottom w:w="0" w:type="dxa"/>
              <w:right w:w="160" w:type="dxa"/>
            </w:tcMar>
          </w:tcPr>
          <w:p w14:paraId="7A03782A" w14:textId="77777777" w:rsidR="00B853BD" w:rsidRDefault="00B853BD">
            <w:pPr>
              <w:spacing w:line="400" w:lineRule="auto"/>
              <w:jc w:val="right"/>
              <w:rPr>
                <w:b/>
                <w:color w:val="C9D1D9"/>
                <w:sz w:val="21"/>
                <w:szCs w:val="21"/>
              </w:rPr>
            </w:pPr>
          </w:p>
        </w:tc>
        <w:tc>
          <w:tcPr>
            <w:tcW w:w="6045" w:type="dxa"/>
            <w:tcBorders>
              <w:top w:val="nil"/>
              <w:left w:val="nil"/>
              <w:bottom w:val="nil"/>
              <w:right w:val="nil"/>
            </w:tcBorders>
            <w:tcMar>
              <w:top w:w="0" w:type="dxa"/>
              <w:left w:w="160" w:type="dxa"/>
              <w:bottom w:w="0" w:type="dxa"/>
              <w:right w:w="160" w:type="dxa"/>
            </w:tcMar>
          </w:tcPr>
          <w:p w14:paraId="7225D512"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fi = open(f"{location}\\{lang}.txt" , 'w' )</w:t>
            </w:r>
          </w:p>
        </w:tc>
      </w:tr>
      <w:tr w:rsidR="00B853BD" w14:paraId="4278AF48" w14:textId="77777777">
        <w:trPr>
          <w:trHeight w:val="300"/>
        </w:trPr>
        <w:tc>
          <w:tcPr>
            <w:tcW w:w="1785" w:type="dxa"/>
            <w:tcBorders>
              <w:top w:val="nil"/>
              <w:left w:val="nil"/>
              <w:bottom w:val="nil"/>
              <w:right w:val="nil"/>
            </w:tcBorders>
            <w:tcMar>
              <w:top w:w="0" w:type="dxa"/>
              <w:left w:w="160" w:type="dxa"/>
              <w:bottom w:w="0" w:type="dxa"/>
              <w:right w:w="160" w:type="dxa"/>
            </w:tcMar>
          </w:tcPr>
          <w:p w14:paraId="3CBFB776" w14:textId="77777777" w:rsidR="00B853BD" w:rsidRDefault="00B853BD">
            <w:pPr>
              <w:spacing w:line="400" w:lineRule="auto"/>
              <w:jc w:val="right"/>
              <w:rPr>
                <w:b/>
                <w:color w:val="C9D1D9"/>
                <w:sz w:val="21"/>
                <w:szCs w:val="21"/>
              </w:rPr>
            </w:pPr>
          </w:p>
        </w:tc>
        <w:tc>
          <w:tcPr>
            <w:tcW w:w="6045" w:type="dxa"/>
            <w:tcBorders>
              <w:top w:val="nil"/>
              <w:left w:val="nil"/>
              <w:bottom w:val="nil"/>
              <w:right w:val="nil"/>
            </w:tcBorders>
            <w:tcMar>
              <w:top w:w="0" w:type="dxa"/>
              <w:left w:w="160" w:type="dxa"/>
              <w:bottom w:w="0" w:type="dxa"/>
              <w:right w:w="160" w:type="dxa"/>
            </w:tcMar>
          </w:tcPr>
          <w:p w14:paraId="21EDFFBD"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self.status.text = "Progressing"</w:t>
            </w:r>
          </w:p>
        </w:tc>
      </w:tr>
      <w:tr w:rsidR="00B853BD" w14:paraId="00F691EA" w14:textId="77777777">
        <w:trPr>
          <w:trHeight w:val="300"/>
        </w:trPr>
        <w:tc>
          <w:tcPr>
            <w:tcW w:w="1785" w:type="dxa"/>
            <w:tcBorders>
              <w:top w:val="nil"/>
              <w:left w:val="nil"/>
              <w:bottom w:val="nil"/>
              <w:right w:val="nil"/>
            </w:tcBorders>
            <w:tcMar>
              <w:top w:w="0" w:type="dxa"/>
              <w:left w:w="160" w:type="dxa"/>
              <w:bottom w:w="0" w:type="dxa"/>
              <w:right w:w="160" w:type="dxa"/>
            </w:tcMar>
          </w:tcPr>
          <w:p w14:paraId="2AE92AC9" w14:textId="77777777" w:rsidR="00B853BD" w:rsidRDefault="00B853BD">
            <w:pPr>
              <w:spacing w:line="400" w:lineRule="auto"/>
              <w:jc w:val="right"/>
              <w:rPr>
                <w:b/>
                <w:color w:val="C9D1D9"/>
                <w:sz w:val="21"/>
                <w:szCs w:val="21"/>
              </w:rPr>
            </w:pPr>
          </w:p>
        </w:tc>
        <w:tc>
          <w:tcPr>
            <w:tcW w:w="6045" w:type="dxa"/>
            <w:tcBorders>
              <w:top w:val="nil"/>
              <w:left w:val="nil"/>
              <w:bottom w:val="nil"/>
              <w:right w:val="nil"/>
            </w:tcBorders>
            <w:tcMar>
              <w:top w:w="0" w:type="dxa"/>
              <w:left w:w="160" w:type="dxa"/>
              <w:bottom w:w="0" w:type="dxa"/>
              <w:right w:w="160" w:type="dxa"/>
            </w:tcMar>
          </w:tcPr>
          <w:p w14:paraId="4E1B1B63"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for i in range(len(text_find)):</w:t>
            </w:r>
          </w:p>
        </w:tc>
      </w:tr>
      <w:tr w:rsidR="00B853BD" w14:paraId="62DC94D4" w14:textId="77777777">
        <w:trPr>
          <w:trHeight w:val="300"/>
        </w:trPr>
        <w:tc>
          <w:tcPr>
            <w:tcW w:w="1785" w:type="dxa"/>
            <w:tcBorders>
              <w:top w:val="nil"/>
              <w:left w:val="nil"/>
              <w:bottom w:val="nil"/>
              <w:right w:val="nil"/>
            </w:tcBorders>
            <w:tcMar>
              <w:top w:w="0" w:type="dxa"/>
              <w:left w:w="160" w:type="dxa"/>
              <w:bottom w:w="0" w:type="dxa"/>
              <w:right w:w="160" w:type="dxa"/>
            </w:tcMar>
          </w:tcPr>
          <w:p w14:paraId="0E487588" w14:textId="77777777" w:rsidR="00B853BD" w:rsidRDefault="00B853BD">
            <w:pPr>
              <w:spacing w:line="400" w:lineRule="auto"/>
              <w:jc w:val="right"/>
              <w:rPr>
                <w:b/>
                <w:color w:val="C9D1D9"/>
                <w:sz w:val="21"/>
                <w:szCs w:val="21"/>
              </w:rPr>
            </w:pPr>
          </w:p>
        </w:tc>
        <w:tc>
          <w:tcPr>
            <w:tcW w:w="6045" w:type="dxa"/>
            <w:tcBorders>
              <w:top w:val="nil"/>
              <w:left w:val="nil"/>
              <w:bottom w:val="nil"/>
              <w:right w:val="nil"/>
            </w:tcBorders>
            <w:tcMar>
              <w:top w:w="0" w:type="dxa"/>
              <w:left w:w="160" w:type="dxa"/>
              <w:bottom w:w="0" w:type="dxa"/>
              <w:right w:w="160" w:type="dxa"/>
            </w:tcMar>
          </w:tcPr>
          <w:p w14:paraId="0CD1ACBD"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fi.write(text_find[i])</w:t>
            </w:r>
          </w:p>
        </w:tc>
      </w:tr>
      <w:tr w:rsidR="00B853BD" w14:paraId="67DED8F0" w14:textId="77777777">
        <w:trPr>
          <w:trHeight w:val="300"/>
        </w:trPr>
        <w:tc>
          <w:tcPr>
            <w:tcW w:w="1785" w:type="dxa"/>
            <w:tcBorders>
              <w:top w:val="nil"/>
              <w:left w:val="nil"/>
              <w:bottom w:val="nil"/>
              <w:right w:val="nil"/>
            </w:tcBorders>
            <w:tcMar>
              <w:top w:w="0" w:type="dxa"/>
              <w:left w:w="160" w:type="dxa"/>
              <w:bottom w:w="0" w:type="dxa"/>
              <w:right w:w="160" w:type="dxa"/>
            </w:tcMar>
          </w:tcPr>
          <w:p w14:paraId="43467A1F" w14:textId="77777777" w:rsidR="00B853BD" w:rsidRDefault="00B853BD">
            <w:pPr>
              <w:spacing w:line="400" w:lineRule="auto"/>
              <w:jc w:val="right"/>
              <w:rPr>
                <w:b/>
                <w:color w:val="C9D1D9"/>
                <w:sz w:val="21"/>
                <w:szCs w:val="21"/>
              </w:rPr>
            </w:pPr>
          </w:p>
        </w:tc>
        <w:tc>
          <w:tcPr>
            <w:tcW w:w="6045" w:type="dxa"/>
            <w:tcBorders>
              <w:top w:val="nil"/>
              <w:left w:val="nil"/>
              <w:bottom w:val="nil"/>
              <w:right w:val="nil"/>
            </w:tcBorders>
            <w:tcMar>
              <w:top w:w="0" w:type="dxa"/>
              <w:left w:w="160" w:type="dxa"/>
              <w:bottom w:w="0" w:type="dxa"/>
              <w:right w:w="160" w:type="dxa"/>
            </w:tcMar>
          </w:tcPr>
          <w:p w14:paraId="01C7C50B"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fi.close()</w:t>
            </w:r>
          </w:p>
        </w:tc>
      </w:tr>
      <w:tr w:rsidR="00B853BD" w14:paraId="722280F6" w14:textId="77777777">
        <w:trPr>
          <w:trHeight w:val="300"/>
        </w:trPr>
        <w:tc>
          <w:tcPr>
            <w:tcW w:w="1785" w:type="dxa"/>
            <w:tcBorders>
              <w:top w:val="nil"/>
              <w:left w:val="nil"/>
              <w:bottom w:val="nil"/>
              <w:right w:val="nil"/>
            </w:tcBorders>
            <w:tcMar>
              <w:top w:w="0" w:type="dxa"/>
              <w:left w:w="160" w:type="dxa"/>
              <w:bottom w:w="0" w:type="dxa"/>
              <w:right w:w="160" w:type="dxa"/>
            </w:tcMar>
          </w:tcPr>
          <w:p w14:paraId="6B3553E4" w14:textId="77777777" w:rsidR="00B853BD" w:rsidRDefault="00B853BD">
            <w:pPr>
              <w:spacing w:line="400" w:lineRule="auto"/>
              <w:jc w:val="right"/>
              <w:rPr>
                <w:b/>
                <w:color w:val="C9D1D9"/>
                <w:sz w:val="21"/>
                <w:szCs w:val="21"/>
              </w:rPr>
            </w:pPr>
          </w:p>
        </w:tc>
        <w:tc>
          <w:tcPr>
            <w:tcW w:w="6045" w:type="dxa"/>
            <w:tcBorders>
              <w:top w:val="nil"/>
              <w:left w:val="nil"/>
              <w:bottom w:val="nil"/>
              <w:right w:val="nil"/>
            </w:tcBorders>
            <w:tcMar>
              <w:top w:w="0" w:type="dxa"/>
              <w:left w:w="160" w:type="dxa"/>
              <w:bottom w:w="0" w:type="dxa"/>
              <w:right w:w="160" w:type="dxa"/>
            </w:tcMar>
          </w:tcPr>
          <w:p w14:paraId="77E04776"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self.status.text = "File created"</w:t>
            </w:r>
          </w:p>
        </w:tc>
      </w:tr>
      <w:tr w:rsidR="00B853BD" w14:paraId="12C3CA5F" w14:textId="77777777">
        <w:trPr>
          <w:trHeight w:val="300"/>
        </w:trPr>
        <w:tc>
          <w:tcPr>
            <w:tcW w:w="1785" w:type="dxa"/>
            <w:tcBorders>
              <w:top w:val="nil"/>
              <w:left w:val="nil"/>
              <w:bottom w:val="nil"/>
              <w:right w:val="nil"/>
            </w:tcBorders>
            <w:tcMar>
              <w:top w:w="0" w:type="dxa"/>
              <w:left w:w="160" w:type="dxa"/>
              <w:bottom w:w="0" w:type="dxa"/>
              <w:right w:w="160" w:type="dxa"/>
            </w:tcMar>
          </w:tcPr>
          <w:p w14:paraId="30BA4A64" w14:textId="77777777" w:rsidR="00B853BD" w:rsidRDefault="00B853BD">
            <w:pPr>
              <w:spacing w:line="400" w:lineRule="auto"/>
              <w:jc w:val="right"/>
              <w:rPr>
                <w:b/>
                <w:color w:val="C9D1D9"/>
                <w:sz w:val="21"/>
                <w:szCs w:val="21"/>
              </w:rPr>
            </w:pPr>
          </w:p>
        </w:tc>
        <w:tc>
          <w:tcPr>
            <w:tcW w:w="6045" w:type="dxa"/>
            <w:tcBorders>
              <w:top w:val="nil"/>
              <w:left w:val="nil"/>
              <w:bottom w:val="nil"/>
              <w:right w:val="nil"/>
            </w:tcBorders>
            <w:tcMar>
              <w:top w:w="0" w:type="dxa"/>
              <w:left w:w="160" w:type="dxa"/>
              <w:bottom w:w="0" w:type="dxa"/>
              <w:right w:w="160" w:type="dxa"/>
            </w:tcMar>
          </w:tcPr>
          <w:p w14:paraId="75C49CE4"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def runByThread(self):</w:t>
            </w:r>
          </w:p>
        </w:tc>
      </w:tr>
      <w:tr w:rsidR="00B853BD" w14:paraId="7EC2906B" w14:textId="77777777">
        <w:trPr>
          <w:trHeight w:val="300"/>
        </w:trPr>
        <w:tc>
          <w:tcPr>
            <w:tcW w:w="1785" w:type="dxa"/>
            <w:tcBorders>
              <w:top w:val="nil"/>
              <w:left w:val="nil"/>
              <w:bottom w:val="nil"/>
              <w:right w:val="nil"/>
            </w:tcBorders>
            <w:tcMar>
              <w:top w:w="0" w:type="dxa"/>
              <w:left w:w="160" w:type="dxa"/>
              <w:bottom w:w="0" w:type="dxa"/>
              <w:right w:w="160" w:type="dxa"/>
            </w:tcMar>
          </w:tcPr>
          <w:p w14:paraId="7C375595" w14:textId="77777777" w:rsidR="00B853BD" w:rsidRDefault="00B853BD">
            <w:pPr>
              <w:spacing w:line="400" w:lineRule="auto"/>
              <w:jc w:val="right"/>
              <w:rPr>
                <w:b/>
                <w:color w:val="C9D1D9"/>
                <w:sz w:val="21"/>
                <w:szCs w:val="21"/>
              </w:rPr>
            </w:pPr>
          </w:p>
        </w:tc>
        <w:tc>
          <w:tcPr>
            <w:tcW w:w="6045" w:type="dxa"/>
            <w:tcBorders>
              <w:top w:val="nil"/>
              <w:left w:val="nil"/>
              <w:bottom w:val="nil"/>
              <w:right w:val="nil"/>
            </w:tcBorders>
            <w:tcMar>
              <w:top w:w="0" w:type="dxa"/>
              <w:left w:w="160" w:type="dxa"/>
              <w:bottom w:w="0" w:type="dxa"/>
              <w:right w:w="160" w:type="dxa"/>
            </w:tcMar>
          </w:tcPr>
          <w:p w14:paraId="71DB225F"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t = Thread(</w:t>
            </w:r>
          </w:p>
        </w:tc>
      </w:tr>
      <w:tr w:rsidR="00B853BD" w14:paraId="7BCD1DE6" w14:textId="77777777">
        <w:trPr>
          <w:trHeight w:val="300"/>
        </w:trPr>
        <w:tc>
          <w:tcPr>
            <w:tcW w:w="1785" w:type="dxa"/>
            <w:tcBorders>
              <w:top w:val="nil"/>
              <w:left w:val="nil"/>
              <w:bottom w:val="nil"/>
              <w:right w:val="nil"/>
            </w:tcBorders>
            <w:tcMar>
              <w:top w:w="0" w:type="dxa"/>
              <w:left w:w="160" w:type="dxa"/>
              <w:bottom w:w="0" w:type="dxa"/>
              <w:right w:w="160" w:type="dxa"/>
            </w:tcMar>
          </w:tcPr>
          <w:p w14:paraId="092B4718" w14:textId="77777777" w:rsidR="00B853BD" w:rsidRDefault="00B853BD">
            <w:pPr>
              <w:spacing w:line="400" w:lineRule="auto"/>
              <w:jc w:val="right"/>
              <w:rPr>
                <w:b/>
                <w:color w:val="C9D1D9"/>
                <w:sz w:val="21"/>
                <w:szCs w:val="21"/>
              </w:rPr>
            </w:pPr>
          </w:p>
        </w:tc>
        <w:tc>
          <w:tcPr>
            <w:tcW w:w="6045" w:type="dxa"/>
            <w:tcBorders>
              <w:top w:val="nil"/>
              <w:left w:val="nil"/>
              <w:bottom w:val="nil"/>
              <w:right w:val="nil"/>
            </w:tcBorders>
            <w:tcMar>
              <w:top w:w="0" w:type="dxa"/>
              <w:left w:w="160" w:type="dxa"/>
              <w:bottom w:w="0" w:type="dxa"/>
              <w:right w:w="160" w:type="dxa"/>
            </w:tcMar>
          </w:tcPr>
          <w:p w14:paraId="5C531EB0"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target=self.extract,</w:t>
            </w:r>
          </w:p>
        </w:tc>
      </w:tr>
      <w:tr w:rsidR="00B853BD" w14:paraId="34965D4A" w14:textId="77777777">
        <w:trPr>
          <w:trHeight w:val="300"/>
        </w:trPr>
        <w:tc>
          <w:tcPr>
            <w:tcW w:w="1785" w:type="dxa"/>
            <w:tcBorders>
              <w:top w:val="nil"/>
              <w:left w:val="nil"/>
              <w:bottom w:val="nil"/>
              <w:right w:val="nil"/>
            </w:tcBorders>
            <w:tcMar>
              <w:top w:w="0" w:type="dxa"/>
              <w:left w:w="160" w:type="dxa"/>
              <w:bottom w:w="0" w:type="dxa"/>
              <w:right w:w="160" w:type="dxa"/>
            </w:tcMar>
          </w:tcPr>
          <w:p w14:paraId="07010A34" w14:textId="77777777" w:rsidR="00B853BD" w:rsidRDefault="00B853BD">
            <w:pPr>
              <w:spacing w:line="400" w:lineRule="auto"/>
              <w:jc w:val="right"/>
              <w:rPr>
                <w:b/>
                <w:color w:val="C9D1D9"/>
                <w:sz w:val="21"/>
                <w:szCs w:val="21"/>
              </w:rPr>
            </w:pPr>
          </w:p>
        </w:tc>
        <w:tc>
          <w:tcPr>
            <w:tcW w:w="6045" w:type="dxa"/>
            <w:tcBorders>
              <w:top w:val="nil"/>
              <w:left w:val="nil"/>
              <w:bottom w:val="nil"/>
              <w:right w:val="nil"/>
            </w:tcBorders>
            <w:tcMar>
              <w:top w:w="0" w:type="dxa"/>
              <w:left w:w="160" w:type="dxa"/>
              <w:bottom w:w="0" w:type="dxa"/>
              <w:right w:w="160" w:type="dxa"/>
            </w:tcMar>
          </w:tcPr>
          <w:p w14:paraId="4DF113EE"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name='EXTRACT_THREAD'</w:t>
            </w:r>
          </w:p>
        </w:tc>
      </w:tr>
      <w:tr w:rsidR="00B853BD" w14:paraId="04A9E631" w14:textId="77777777">
        <w:trPr>
          <w:trHeight w:val="300"/>
        </w:trPr>
        <w:tc>
          <w:tcPr>
            <w:tcW w:w="1785" w:type="dxa"/>
            <w:tcBorders>
              <w:top w:val="nil"/>
              <w:left w:val="nil"/>
              <w:bottom w:val="nil"/>
              <w:right w:val="nil"/>
            </w:tcBorders>
            <w:tcMar>
              <w:top w:w="0" w:type="dxa"/>
              <w:left w:w="160" w:type="dxa"/>
              <w:bottom w:w="0" w:type="dxa"/>
              <w:right w:w="160" w:type="dxa"/>
            </w:tcMar>
          </w:tcPr>
          <w:p w14:paraId="0785B2D5" w14:textId="77777777" w:rsidR="00B853BD" w:rsidRDefault="00B853BD">
            <w:pPr>
              <w:spacing w:line="400" w:lineRule="auto"/>
              <w:jc w:val="right"/>
              <w:rPr>
                <w:b/>
                <w:color w:val="C9D1D9"/>
                <w:sz w:val="21"/>
                <w:szCs w:val="21"/>
              </w:rPr>
            </w:pPr>
          </w:p>
        </w:tc>
        <w:tc>
          <w:tcPr>
            <w:tcW w:w="6045" w:type="dxa"/>
            <w:tcBorders>
              <w:top w:val="nil"/>
              <w:left w:val="nil"/>
              <w:bottom w:val="nil"/>
              <w:right w:val="nil"/>
            </w:tcBorders>
            <w:tcMar>
              <w:top w:w="0" w:type="dxa"/>
              <w:left w:w="160" w:type="dxa"/>
              <w:bottom w:w="0" w:type="dxa"/>
              <w:right w:w="160" w:type="dxa"/>
            </w:tcMar>
          </w:tcPr>
          <w:p w14:paraId="2F2A4BC7"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w:t>
            </w:r>
          </w:p>
        </w:tc>
      </w:tr>
      <w:tr w:rsidR="00B853BD" w14:paraId="388AB5E2" w14:textId="77777777">
        <w:trPr>
          <w:trHeight w:val="300"/>
        </w:trPr>
        <w:tc>
          <w:tcPr>
            <w:tcW w:w="1785" w:type="dxa"/>
            <w:tcBorders>
              <w:top w:val="nil"/>
              <w:left w:val="nil"/>
              <w:bottom w:val="nil"/>
              <w:right w:val="nil"/>
            </w:tcBorders>
            <w:tcMar>
              <w:top w:w="0" w:type="dxa"/>
              <w:left w:w="160" w:type="dxa"/>
              <w:bottom w:w="0" w:type="dxa"/>
              <w:right w:w="160" w:type="dxa"/>
            </w:tcMar>
          </w:tcPr>
          <w:p w14:paraId="04F09190" w14:textId="77777777" w:rsidR="00B853BD" w:rsidRDefault="00B853BD">
            <w:pPr>
              <w:spacing w:line="400" w:lineRule="auto"/>
              <w:jc w:val="right"/>
              <w:rPr>
                <w:b/>
                <w:color w:val="C9D1D9"/>
                <w:sz w:val="21"/>
                <w:szCs w:val="21"/>
              </w:rPr>
            </w:pPr>
          </w:p>
        </w:tc>
        <w:tc>
          <w:tcPr>
            <w:tcW w:w="6045" w:type="dxa"/>
            <w:tcBorders>
              <w:top w:val="nil"/>
              <w:left w:val="nil"/>
              <w:bottom w:val="nil"/>
              <w:right w:val="nil"/>
            </w:tcBorders>
            <w:tcMar>
              <w:top w:w="0" w:type="dxa"/>
              <w:left w:w="160" w:type="dxa"/>
              <w:bottom w:w="0" w:type="dxa"/>
              <w:right w:w="160" w:type="dxa"/>
            </w:tcMar>
          </w:tcPr>
          <w:p w14:paraId="1C0CF7CA"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t.start()</w:t>
            </w:r>
          </w:p>
        </w:tc>
      </w:tr>
      <w:tr w:rsidR="00B853BD" w14:paraId="54656045" w14:textId="77777777">
        <w:trPr>
          <w:trHeight w:val="300"/>
        </w:trPr>
        <w:tc>
          <w:tcPr>
            <w:tcW w:w="1785" w:type="dxa"/>
            <w:tcBorders>
              <w:top w:val="nil"/>
              <w:left w:val="nil"/>
              <w:bottom w:val="nil"/>
              <w:right w:val="nil"/>
            </w:tcBorders>
            <w:tcMar>
              <w:top w:w="0" w:type="dxa"/>
              <w:left w:w="160" w:type="dxa"/>
              <w:bottom w:w="0" w:type="dxa"/>
              <w:right w:w="160" w:type="dxa"/>
            </w:tcMar>
          </w:tcPr>
          <w:p w14:paraId="3C706D1A" w14:textId="77777777" w:rsidR="00B853BD" w:rsidRDefault="00B853BD">
            <w:pPr>
              <w:spacing w:line="400" w:lineRule="auto"/>
              <w:jc w:val="right"/>
              <w:rPr>
                <w:b/>
                <w:color w:val="C9D1D9"/>
                <w:sz w:val="21"/>
                <w:szCs w:val="21"/>
              </w:rPr>
            </w:pPr>
          </w:p>
        </w:tc>
        <w:tc>
          <w:tcPr>
            <w:tcW w:w="6045" w:type="dxa"/>
            <w:tcBorders>
              <w:top w:val="nil"/>
              <w:left w:val="nil"/>
              <w:bottom w:val="nil"/>
              <w:right w:val="nil"/>
            </w:tcBorders>
            <w:tcMar>
              <w:top w:w="0" w:type="dxa"/>
              <w:left w:w="160" w:type="dxa"/>
              <w:bottom w:w="0" w:type="dxa"/>
              <w:right w:w="160" w:type="dxa"/>
            </w:tcMar>
          </w:tcPr>
          <w:p w14:paraId="40165BA8" w14:textId="77777777" w:rsidR="00B853BD" w:rsidRDefault="00B853BD">
            <w:pPr>
              <w:widowControl w:val="0"/>
              <w:rPr>
                <w:rFonts w:ascii="Courier New" w:eastAsia="Courier New" w:hAnsi="Courier New" w:cs="Courier New"/>
                <w:b/>
                <w:color w:val="C9D1D9"/>
                <w:sz w:val="18"/>
                <w:szCs w:val="18"/>
              </w:rPr>
            </w:pPr>
          </w:p>
          <w:p w14:paraId="34C7145F" w14:textId="77777777" w:rsidR="00B853BD" w:rsidRDefault="00B853BD">
            <w:pPr>
              <w:spacing w:line="342" w:lineRule="auto"/>
              <w:rPr>
                <w:b/>
                <w:color w:val="C9D1D9"/>
                <w:sz w:val="21"/>
                <w:szCs w:val="21"/>
              </w:rPr>
            </w:pPr>
          </w:p>
        </w:tc>
      </w:tr>
      <w:tr w:rsidR="00B853BD" w14:paraId="5F790F60" w14:textId="77777777">
        <w:trPr>
          <w:trHeight w:val="300"/>
        </w:trPr>
        <w:tc>
          <w:tcPr>
            <w:tcW w:w="1785" w:type="dxa"/>
            <w:tcBorders>
              <w:top w:val="nil"/>
              <w:left w:val="nil"/>
              <w:bottom w:val="nil"/>
              <w:right w:val="nil"/>
            </w:tcBorders>
            <w:tcMar>
              <w:top w:w="0" w:type="dxa"/>
              <w:left w:w="160" w:type="dxa"/>
              <w:bottom w:w="0" w:type="dxa"/>
              <w:right w:w="160" w:type="dxa"/>
            </w:tcMar>
          </w:tcPr>
          <w:p w14:paraId="502B1626" w14:textId="77777777" w:rsidR="00B853BD" w:rsidRDefault="00B853BD">
            <w:pPr>
              <w:spacing w:line="400" w:lineRule="auto"/>
              <w:jc w:val="right"/>
              <w:rPr>
                <w:b/>
                <w:color w:val="C9D1D9"/>
                <w:sz w:val="21"/>
                <w:szCs w:val="21"/>
              </w:rPr>
            </w:pPr>
          </w:p>
        </w:tc>
        <w:tc>
          <w:tcPr>
            <w:tcW w:w="6045" w:type="dxa"/>
            <w:tcBorders>
              <w:top w:val="nil"/>
              <w:left w:val="nil"/>
              <w:bottom w:val="nil"/>
              <w:right w:val="nil"/>
            </w:tcBorders>
            <w:tcMar>
              <w:top w:w="0" w:type="dxa"/>
              <w:left w:w="160" w:type="dxa"/>
              <w:bottom w:w="0" w:type="dxa"/>
              <w:right w:w="160" w:type="dxa"/>
            </w:tcMar>
          </w:tcPr>
          <w:p w14:paraId="1FFD9CE7"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class TextApp(App):</w:t>
            </w:r>
          </w:p>
        </w:tc>
      </w:tr>
      <w:tr w:rsidR="00B853BD" w14:paraId="674B473C" w14:textId="77777777">
        <w:trPr>
          <w:trHeight w:val="300"/>
        </w:trPr>
        <w:tc>
          <w:tcPr>
            <w:tcW w:w="1785" w:type="dxa"/>
            <w:tcBorders>
              <w:top w:val="nil"/>
              <w:left w:val="nil"/>
              <w:bottom w:val="nil"/>
              <w:right w:val="nil"/>
            </w:tcBorders>
            <w:tcMar>
              <w:top w:w="0" w:type="dxa"/>
              <w:left w:w="160" w:type="dxa"/>
              <w:bottom w:w="0" w:type="dxa"/>
              <w:right w:w="160" w:type="dxa"/>
            </w:tcMar>
          </w:tcPr>
          <w:p w14:paraId="424FBE53" w14:textId="77777777" w:rsidR="00B853BD" w:rsidRDefault="00B853BD">
            <w:pPr>
              <w:spacing w:line="400" w:lineRule="auto"/>
              <w:jc w:val="right"/>
              <w:rPr>
                <w:b/>
                <w:color w:val="C9D1D9"/>
                <w:sz w:val="21"/>
                <w:szCs w:val="21"/>
              </w:rPr>
            </w:pPr>
          </w:p>
        </w:tc>
        <w:tc>
          <w:tcPr>
            <w:tcW w:w="6045" w:type="dxa"/>
            <w:tcBorders>
              <w:top w:val="nil"/>
              <w:left w:val="nil"/>
              <w:bottom w:val="nil"/>
              <w:right w:val="nil"/>
            </w:tcBorders>
            <w:tcMar>
              <w:top w:w="0" w:type="dxa"/>
              <w:left w:w="160" w:type="dxa"/>
              <w:bottom w:w="0" w:type="dxa"/>
              <w:right w:w="160" w:type="dxa"/>
            </w:tcMar>
          </w:tcPr>
          <w:p w14:paraId="084557F0"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def build(self):</w:t>
            </w:r>
          </w:p>
        </w:tc>
      </w:tr>
      <w:tr w:rsidR="00B853BD" w14:paraId="5172FC2E" w14:textId="77777777">
        <w:trPr>
          <w:trHeight w:val="300"/>
        </w:trPr>
        <w:tc>
          <w:tcPr>
            <w:tcW w:w="1785" w:type="dxa"/>
            <w:tcBorders>
              <w:top w:val="nil"/>
              <w:left w:val="nil"/>
              <w:bottom w:val="nil"/>
              <w:right w:val="nil"/>
            </w:tcBorders>
            <w:tcMar>
              <w:top w:w="0" w:type="dxa"/>
              <w:left w:w="160" w:type="dxa"/>
              <w:bottom w:w="0" w:type="dxa"/>
              <w:right w:w="160" w:type="dxa"/>
            </w:tcMar>
          </w:tcPr>
          <w:p w14:paraId="4DF8B9B7" w14:textId="77777777" w:rsidR="00B853BD" w:rsidRDefault="00B853BD">
            <w:pPr>
              <w:spacing w:line="400" w:lineRule="auto"/>
              <w:jc w:val="right"/>
              <w:rPr>
                <w:b/>
                <w:color w:val="C9D1D9"/>
                <w:sz w:val="21"/>
                <w:szCs w:val="21"/>
              </w:rPr>
            </w:pPr>
          </w:p>
        </w:tc>
        <w:tc>
          <w:tcPr>
            <w:tcW w:w="6045" w:type="dxa"/>
            <w:tcBorders>
              <w:top w:val="nil"/>
              <w:left w:val="nil"/>
              <w:bottom w:val="nil"/>
              <w:right w:val="nil"/>
            </w:tcBorders>
            <w:tcMar>
              <w:top w:w="0" w:type="dxa"/>
              <w:left w:w="160" w:type="dxa"/>
              <w:bottom w:w="0" w:type="dxa"/>
              <w:right w:w="160" w:type="dxa"/>
            </w:tcMar>
          </w:tcPr>
          <w:p w14:paraId="59F9710E"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return PhotoSelection()</w:t>
            </w:r>
          </w:p>
        </w:tc>
      </w:tr>
      <w:tr w:rsidR="00B853BD" w14:paraId="2CCCB918" w14:textId="77777777">
        <w:trPr>
          <w:trHeight w:val="300"/>
        </w:trPr>
        <w:tc>
          <w:tcPr>
            <w:tcW w:w="1785" w:type="dxa"/>
            <w:tcBorders>
              <w:top w:val="nil"/>
              <w:left w:val="nil"/>
              <w:bottom w:val="nil"/>
              <w:right w:val="nil"/>
            </w:tcBorders>
            <w:tcMar>
              <w:top w:w="0" w:type="dxa"/>
              <w:left w:w="160" w:type="dxa"/>
              <w:bottom w:w="0" w:type="dxa"/>
              <w:right w:w="160" w:type="dxa"/>
            </w:tcMar>
          </w:tcPr>
          <w:p w14:paraId="43413F3C" w14:textId="77777777" w:rsidR="00B853BD" w:rsidRDefault="00B853BD">
            <w:pPr>
              <w:spacing w:line="400" w:lineRule="auto"/>
              <w:jc w:val="right"/>
              <w:rPr>
                <w:b/>
                <w:color w:val="C9D1D9"/>
                <w:sz w:val="21"/>
                <w:szCs w:val="21"/>
              </w:rPr>
            </w:pPr>
          </w:p>
        </w:tc>
        <w:tc>
          <w:tcPr>
            <w:tcW w:w="6045" w:type="dxa"/>
            <w:tcBorders>
              <w:top w:val="nil"/>
              <w:left w:val="nil"/>
              <w:bottom w:val="nil"/>
              <w:right w:val="nil"/>
            </w:tcBorders>
            <w:tcMar>
              <w:top w:w="0" w:type="dxa"/>
              <w:left w:w="160" w:type="dxa"/>
              <w:bottom w:w="0" w:type="dxa"/>
              <w:right w:w="160" w:type="dxa"/>
            </w:tcMar>
          </w:tcPr>
          <w:p w14:paraId="3923C86C" w14:textId="77777777" w:rsidR="00B853BD" w:rsidRDefault="00B853BD">
            <w:pPr>
              <w:spacing w:line="342" w:lineRule="auto"/>
              <w:rPr>
                <w:b/>
                <w:color w:val="C9D1D9"/>
                <w:sz w:val="21"/>
                <w:szCs w:val="21"/>
              </w:rPr>
            </w:pPr>
          </w:p>
        </w:tc>
      </w:tr>
      <w:tr w:rsidR="00B853BD" w14:paraId="58120EAB" w14:textId="77777777">
        <w:trPr>
          <w:trHeight w:val="300"/>
        </w:trPr>
        <w:tc>
          <w:tcPr>
            <w:tcW w:w="1785" w:type="dxa"/>
            <w:tcBorders>
              <w:top w:val="nil"/>
              <w:left w:val="nil"/>
              <w:bottom w:val="nil"/>
              <w:right w:val="nil"/>
            </w:tcBorders>
            <w:tcMar>
              <w:top w:w="0" w:type="dxa"/>
              <w:left w:w="160" w:type="dxa"/>
              <w:bottom w:w="0" w:type="dxa"/>
              <w:right w:w="160" w:type="dxa"/>
            </w:tcMar>
          </w:tcPr>
          <w:p w14:paraId="44E589BD" w14:textId="77777777" w:rsidR="00B853BD" w:rsidRDefault="00B853BD">
            <w:pPr>
              <w:spacing w:line="400" w:lineRule="auto"/>
              <w:jc w:val="right"/>
              <w:rPr>
                <w:b/>
                <w:color w:val="C9D1D9"/>
                <w:sz w:val="21"/>
                <w:szCs w:val="21"/>
              </w:rPr>
            </w:pPr>
          </w:p>
        </w:tc>
        <w:tc>
          <w:tcPr>
            <w:tcW w:w="6045" w:type="dxa"/>
            <w:tcBorders>
              <w:top w:val="nil"/>
              <w:left w:val="nil"/>
              <w:bottom w:val="nil"/>
              <w:right w:val="nil"/>
            </w:tcBorders>
            <w:tcMar>
              <w:top w:w="0" w:type="dxa"/>
              <w:left w:w="160" w:type="dxa"/>
              <w:bottom w:w="0" w:type="dxa"/>
              <w:right w:w="160" w:type="dxa"/>
            </w:tcMar>
          </w:tcPr>
          <w:p w14:paraId="34E1DE18"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if __name__ == '__main__':</w:t>
            </w:r>
          </w:p>
        </w:tc>
      </w:tr>
      <w:tr w:rsidR="00B853BD" w14:paraId="703B13A0" w14:textId="77777777">
        <w:trPr>
          <w:trHeight w:val="300"/>
        </w:trPr>
        <w:tc>
          <w:tcPr>
            <w:tcW w:w="1785" w:type="dxa"/>
            <w:tcBorders>
              <w:top w:val="nil"/>
              <w:left w:val="nil"/>
              <w:bottom w:val="nil"/>
              <w:right w:val="nil"/>
            </w:tcBorders>
            <w:tcMar>
              <w:top w:w="0" w:type="dxa"/>
              <w:left w:w="160" w:type="dxa"/>
              <w:bottom w:w="0" w:type="dxa"/>
              <w:right w:w="160" w:type="dxa"/>
            </w:tcMar>
          </w:tcPr>
          <w:p w14:paraId="47C988B1" w14:textId="77777777" w:rsidR="00B853BD" w:rsidRDefault="00B853BD">
            <w:pPr>
              <w:spacing w:line="400" w:lineRule="auto"/>
              <w:jc w:val="right"/>
              <w:rPr>
                <w:b/>
                <w:color w:val="C9D1D9"/>
                <w:sz w:val="21"/>
                <w:szCs w:val="21"/>
              </w:rPr>
            </w:pPr>
          </w:p>
        </w:tc>
        <w:tc>
          <w:tcPr>
            <w:tcW w:w="6045" w:type="dxa"/>
            <w:tcBorders>
              <w:top w:val="nil"/>
              <w:left w:val="nil"/>
              <w:bottom w:val="nil"/>
              <w:right w:val="nil"/>
            </w:tcBorders>
            <w:tcMar>
              <w:top w:w="0" w:type="dxa"/>
              <w:left w:w="160" w:type="dxa"/>
              <w:bottom w:w="0" w:type="dxa"/>
              <w:right w:w="160" w:type="dxa"/>
            </w:tcMar>
          </w:tcPr>
          <w:p w14:paraId="198DCE96"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TextApp().run()</w:t>
            </w:r>
          </w:p>
        </w:tc>
      </w:tr>
    </w:tbl>
    <w:p w14:paraId="256CD7BD" w14:textId="77777777" w:rsidR="00B853BD" w:rsidRDefault="003B36CF">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File.3 - cli.py</w:t>
      </w:r>
    </w:p>
    <w:p w14:paraId="5B9D35D1" w14:textId="77777777" w:rsidR="00B853BD" w:rsidRDefault="00B853BD">
      <w:pPr>
        <w:rPr>
          <w:rFonts w:ascii="Times New Roman" w:eastAsia="Times New Roman" w:hAnsi="Times New Roman" w:cs="Times New Roman"/>
          <w:b/>
        </w:rPr>
      </w:pPr>
    </w:p>
    <w:p w14:paraId="392669B2" w14:textId="77777777" w:rsidR="00B853BD" w:rsidRDefault="00B853BD">
      <w:pPr>
        <w:rPr>
          <w:rFonts w:ascii="Times New Roman" w:eastAsia="Times New Roman" w:hAnsi="Times New Roman" w:cs="Times New Roman"/>
          <w:b/>
        </w:rPr>
      </w:pPr>
    </w:p>
    <w:p w14:paraId="11B1922E" w14:textId="77777777" w:rsidR="00B853BD" w:rsidRDefault="00B853BD">
      <w:pPr>
        <w:rPr>
          <w:rFonts w:ascii="Times New Roman" w:eastAsia="Times New Roman" w:hAnsi="Times New Roman" w:cs="Times New Roman"/>
          <w:b/>
        </w:rPr>
      </w:pPr>
    </w:p>
    <w:p w14:paraId="6441B13F" w14:textId="77777777" w:rsidR="00B853BD" w:rsidRDefault="00B853BD">
      <w:pPr>
        <w:rPr>
          <w:rFonts w:ascii="Times New Roman" w:eastAsia="Times New Roman" w:hAnsi="Times New Roman" w:cs="Times New Roman"/>
          <w:b/>
        </w:rPr>
      </w:pPr>
    </w:p>
    <w:tbl>
      <w:tblPr>
        <w:tblStyle w:val="Style14"/>
        <w:tblW w:w="9360"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340"/>
        <w:gridCol w:w="9020"/>
      </w:tblGrid>
      <w:tr w:rsidR="00B853BD" w14:paraId="16A5DF4C" w14:textId="77777777">
        <w:trPr>
          <w:trHeight w:val="300"/>
        </w:trPr>
        <w:tc>
          <w:tcPr>
            <w:tcW w:w="9" w:type="dxa"/>
            <w:tcBorders>
              <w:top w:val="nil"/>
              <w:left w:val="nil"/>
              <w:bottom w:val="nil"/>
              <w:right w:val="nil"/>
            </w:tcBorders>
            <w:tcMar>
              <w:top w:w="0" w:type="dxa"/>
              <w:left w:w="160" w:type="dxa"/>
              <w:bottom w:w="0" w:type="dxa"/>
              <w:right w:w="160" w:type="dxa"/>
            </w:tcMar>
          </w:tcPr>
          <w:p w14:paraId="4739A31D" w14:textId="77777777" w:rsidR="00B853BD" w:rsidRDefault="00B853BD">
            <w:pPr>
              <w:spacing w:line="342" w:lineRule="auto"/>
              <w:rPr>
                <w:b/>
                <w:color w:val="C9D1D9"/>
                <w:sz w:val="21"/>
                <w:szCs w:val="21"/>
              </w:rPr>
            </w:pPr>
          </w:p>
        </w:tc>
        <w:tc>
          <w:tcPr>
            <w:tcW w:w="9350" w:type="dxa"/>
            <w:shd w:val="clear" w:color="auto" w:fill="auto"/>
            <w:tcMar>
              <w:top w:w="100" w:type="dxa"/>
              <w:left w:w="100" w:type="dxa"/>
              <w:bottom w:w="100" w:type="dxa"/>
              <w:right w:w="100" w:type="dxa"/>
            </w:tcMar>
          </w:tcPr>
          <w:p w14:paraId="09337897" w14:textId="77777777" w:rsidR="00B853BD" w:rsidRDefault="00B853BD">
            <w:pPr>
              <w:rPr>
                <w:b/>
                <w:color w:val="C9D1D9"/>
                <w:sz w:val="21"/>
                <w:szCs w:val="21"/>
              </w:rPr>
            </w:pPr>
          </w:p>
        </w:tc>
      </w:tr>
      <w:tr w:rsidR="00B853BD" w14:paraId="0BB0F0C3" w14:textId="77777777">
        <w:trPr>
          <w:trHeight w:val="300"/>
        </w:trPr>
        <w:tc>
          <w:tcPr>
            <w:tcW w:w="9" w:type="dxa"/>
            <w:tcBorders>
              <w:top w:val="nil"/>
              <w:left w:val="nil"/>
              <w:bottom w:val="nil"/>
              <w:right w:val="nil"/>
            </w:tcBorders>
            <w:tcMar>
              <w:top w:w="0" w:type="dxa"/>
              <w:left w:w="160" w:type="dxa"/>
              <w:bottom w:w="0" w:type="dxa"/>
              <w:right w:w="160" w:type="dxa"/>
            </w:tcMar>
          </w:tcPr>
          <w:p w14:paraId="7474210D" w14:textId="77777777" w:rsidR="00B853BD" w:rsidRDefault="00B853BD">
            <w:pPr>
              <w:spacing w:line="400" w:lineRule="auto"/>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2624E3A3" w14:textId="77777777" w:rsidR="00B853BD" w:rsidRDefault="003B36CF">
            <w:pPr>
              <w:widowControl w:val="0"/>
              <w:rPr>
                <w:rFonts w:ascii="Courier New" w:eastAsia="Courier New" w:hAnsi="Courier New" w:cs="Courier New"/>
                <w:b/>
                <w:color w:val="C9D1D9"/>
                <w:sz w:val="18"/>
                <w:szCs w:val="18"/>
              </w:rPr>
            </w:pPr>
            <w:r>
              <w:rPr>
                <w:rFonts w:ascii="Courier New" w:eastAsia="Courier New" w:hAnsi="Courier New" w:cs="Courier New"/>
                <w:b/>
                <w:color w:val="C9D1D9"/>
                <w:sz w:val="18"/>
                <w:szCs w:val="18"/>
              </w:rPr>
              <w:t>Import os</w:t>
            </w:r>
          </w:p>
          <w:p w14:paraId="703DBE0D" w14:textId="77777777" w:rsidR="00B853BD" w:rsidRDefault="00B853BD">
            <w:pPr>
              <w:spacing w:line="342" w:lineRule="auto"/>
              <w:rPr>
                <w:b/>
                <w:color w:val="C9D1D9"/>
                <w:sz w:val="21"/>
                <w:szCs w:val="21"/>
              </w:rPr>
            </w:pPr>
          </w:p>
        </w:tc>
      </w:tr>
      <w:tr w:rsidR="00B853BD" w14:paraId="0F80EDEA" w14:textId="77777777">
        <w:trPr>
          <w:trHeight w:val="300"/>
        </w:trPr>
        <w:tc>
          <w:tcPr>
            <w:tcW w:w="9" w:type="dxa"/>
            <w:tcBorders>
              <w:top w:val="nil"/>
              <w:left w:val="nil"/>
              <w:bottom w:val="nil"/>
              <w:right w:val="nil"/>
            </w:tcBorders>
            <w:tcMar>
              <w:top w:w="0" w:type="dxa"/>
              <w:left w:w="160" w:type="dxa"/>
              <w:bottom w:w="0" w:type="dxa"/>
              <w:right w:w="160" w:type="dxa"/>
            </w:tcMar>
          </w:tcPr>
          <w:p w14:paraId="1E111C05"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116CA19E"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#os.environ["LRU_CACHE_CAPACITY"] = "1"</w:t>
            </w:r>
          </w:p>
        </w:tc>
      </w:tr>
      <w:tr w:rsidR="00B853BD" w14:paraId="72739C5D" w14:textId="77777777">
        <w:trPr>
          <w:trHeight w:val="300"/>
        </w:trPr>
        <w:tc>
          <w:tcPr>
            <w:tcW w:w="9" w:type="dxa"/>
            <w:tcBorders>
              <w:top w:val="nil"/>
              <w:left w:val="nil"/>
              <w:bottom w:val="nil"/>
              <w:right w:val="nil"/>
            </w:tcBorders>
            <w:tcMar>
              <w:top w:w="0" w:type="dxa"/>
              <w:left w:w="160" w:type="dxa"/>
              <w:bottom w:w="0" w:type="dxa"/>
              <w:right w:w="160" w:type="dxa"/>
            </w:tcMar>
          </w:tcPr>
          <w:p w14:paraId="6033D05F"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3ECDA65A"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os.environ["KMP_DUPLICATE_LIB_OK"] = "True"</w:t>
            </w:r>
          </w:p>
        </w:tc>
      </w:tr>
      <w:tr w:rsidR="00B853BD" w14:paraId="0C6A340C" w14:textId="77777777">
        <w:trPr>
          <w:trHeight w:val="300"/>
        </w:trPr>
        <w:tc>
          <w:tcPr>
            <w:tcW w:w="9" w:type="dxa"/>
            <w:tcBorders>
              <w:top w:val="nil"/>
              <w:left w:val="nil"/>
              <w:bottom w:val="nil"/>
              <w:right w:val="nil"/>
            </w:tcBorders>
            <w:tcMar>
              <w:top w:w="0" w:type="dxa"/>
              <w:left w:w="160" w:type="dxa"/>
              <w:bottom w:w="0" w:type="dxa"/>
              <w:right w:w="160" w:type="dxa"/>
            </w:tcMar>
          </w:tcPr>
          <w:p w14:paraId="58429B89"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0E55CB70" w14:textId="77777777" w:rsidR="00B853BD" w:rsidRDefault="00B853BD">
            <w:pPr>
              <w:spacing w:line="342" w:lineRule="auto"/>
              <w:rPr>
                <w:b/>
                <w:color w:val="C9D1D9"/>
                <w:sz w:val="21"/>
                <w:szCs w:val="21"/>
              </w:rPr>
            </w:pPr>
          </w:p>
        </w:tc>
      </w:tr>
      <w:tr w:rsidR="00B853BD" w14:paraId="14C57029" w14:textId="77777777">
        <w:trPr>
          <w:trHeight w:val="300"/>
        </w:trPr>
        <w:tc>
          <w:tcPr>
            <w:tcW w:w="9" w:type="dxa"/>
            <w:tcBorders>
              <w:top w:val="nil"/>
              <w:left w:val="nil"/>
              <w:bottom w:val="nil"/>
              <w:right w:val="nil"/>
            </w:tcBorders>
            <w:tcMar>
              <w:top w:w="0" w:type="dxa"/>
              <w:left w:w="160" w:type="dxa"/>
              <w:bottom w:w="0" w:type="dxa"/>
              <w:right w:w="160" w:type="dxa"/>
            </w:tcMar>
          </w:tcPr>
          <w:p w14:paraId="615B7837"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0D1FB73E"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BASE_PATH = os.path.dirname(__file__)</w:t>
            </w:r>
          </w:p>
        </w:tc>
      </w:tr>
      <w:tr w:rsidR="00B853BD" w14:paraId="3A63A0C0" w14:textId="77777777">
        <w:trPr>
          <w:trHeight w:val="300"/>
        </w:trPr>
        <w:tc>
          <w:tcPr>
            <w:tcW w:w="9" w:type="dxa"/>
            <w:tcBorders>
              <w:top w:val="nil"/>
              <w:left w:val="nil"/>
              <w:bottom w:val="nil"/>
              <w:right w:val="nil"/>
            </w:tcBorders>
            <w:tcMar>
              <w:top w:w="0" w:type="dxa"/>
              <w:left w:w="160" w:type="dxa"/>
              <w:bottom w:w="0" w:type="dxa"/>
              <w:right w:w="160" w:type="dxa"/>
            </w:tcMar>
          </w:tcPr>
          <w:p w14:paraId="756C95EE"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61C0BEC6"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MODULE_PATH = os.environ.get("EASYOCR_MODULE_PATH") or \</w:t>
            </w:r>
          </w:p>
        </w:tc>
      </w:tr>
      <w:tr w:rsidR="00B853BD" w14:paraId="4A279739" w14:textId="77777777">
        <w:trPr>
          <w:trHeight w:val="300"/>
        </w:trPr>
        <w:tc>
          <w:tcPr>
            <w:tcW w:w="9" w:type="dxa"/>
            <w:tcBorders>
              <w:top w:val="nil"/>
              <w:left w:val="nil"/>
              <w:bottom w:val="nil"/>
              <w:right w:val="nil"/>
            </w:tcBorders>
            <w:tcMar>
              <w:top w:w="0" w:type="dxa"/>
              <w:left w:w="160" w:type="dxa"/>
              <w:bottom w:w="0" w:type="dxa"/>
              <w:right w:w="160" w:type="dxa"/>
            </w:tcMar>
          </w:tcPr>
          <w:p w14:paraId="1B1AB208"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6A2C8CEF"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os.environ.get("MODULE_PATH") or \</w:t>
            </w:r>
          </w:p>
        </w:tc>
      </w:tr>
      <w:tr w:rsidR="00B853BD" w14:paraId="7926E9E1" w14:textId="77777777">
        <w:trPr>
          <w:trHeight w:val="300"/>
        </w:trPr>
        <w:tc>
          <w:tcPr>
            <w:tcW w:w="9" w:type="dxa"/>
            <w:tcBorders>
              <w:top w:val="nil"/>
              <w:left w:val="nil"/>
              <w:bottom w:val="nil"/>
              <w:right w:val="nil"/>
            </w:tcBorders>
            <w:tcMar>
              <w:top w:w="0" w:type="dxa"/>
              <w:left w:w="160" w:type="dxa"/>
              <w:bottom w:w="0" w:type="dxa"/>
              <w:right w:w="160" w:type="dxa"/>
            </w:tcMar>
          </w:tcPr>
          <w:p w14:paraId="6BE13CD9"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3AE83430"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os.path.expanduser("~/.EasyOCR/")</w:t>
            </w:r>
          </w:p>
        </w:tc>
      </w:tr>
      <w:tr w:rsidR="00B853BD" w14:paraId="3CF39121" w14:textId="77777777">
        <w:trPr>
          <w:trHeight w:val="300"/>
        </w:trPr>
        <w:tc>
          <w:tcPr>
            <w:tcW w:w="9" w:type="dxa"/>
            <w:tcBorders>
              <w:top w:val="nil"/>
              <w:left w:val="nil"/>
              <w:bottom w:val="nil"/>
              <w:right w:val="nil"/>
            </w:tcBorders>
            <w:tcMar>
              <w:top w:w="0" w:type="dxa"/>
              <w:left w:w="160" w:type="dxa"/>
              <w:bottom w:w="0" w:type="dxa"/>
              <w:right w:w="160" w:type="dxa"/>
            </w:tcMar>
          </w:tcPr>
          <w:p w14:paraId="64E751C6"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19390EA5" w14:textId="77777777" w:rsidR="00B853BD" w:rsidRDefault="00B853BD">
            <w:pPr>
              <w:spacing w:line="342" w:lineRule="auto"/>
              <w:rPr>
                <w:b/>
                <w:color w:val="C9D1D9"/>
                <w:sz w:val="21"/>
                <w:szCs w:val="21"/>
              </w:rPr>
            </w:pPr>
          </w:p>
        </w:tc>
      </w:tr>
      <w:tr w:rsidR="00B853BD" w14:paraId="7658B9CB" w14:textId="77777777">
        <w:trPr>
          <w:trHeight w:val="300"/>
        </w:trPr>
        <w:tc>
          <w:tcPr>
            <w:tcW w:w="9" w:type="dxa"/>
            <w:tcBorders>
              <w:top w:val="nil"/>
              <w:left w:val="nil"/>
              <w:bottom w:val="nil"/>
              <w:right w:val="nil"/>
            </w:tcBorders>
            <w:tcMar>
              <w:top w:w="0" w:type="dxa"/>
              <w:left w:w="160" w:type="dxa"/>
              <w:bottom w:w="0" w:type="dxa"/>
              <w:right w:w="160" w:type="dxa"/>
            </w:tcMar>
          </w:tcPr>
          <w:p w14:paraId="671379E0"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71376CE0"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detector parameters</w:t>
            </w:r>
          </w:p>
        </w:tc>
      </w:tr>
      <w:tr w:rsidR="00B853BD" w14:paraId="6F1773B8" w14:textId="77777777">
        <w:trPr>
          <w:trHeight w:val="300"/>
        </w:trPr>
        <w:tc>
          <w:tcPr>
            <w:tcW w:w="9" w:type="dxa"/>
            <w:tcBorders>
              <w:top w:val="nil"/>
              <w:left w:val="nil"/>
              <w:bottom w:val="nil"/>
              <w:right w:val="nil"/>
            </w:tcBorders>
            <w:tcMar>
              <w:top w:w="0" w:type="dxa"/>
              <w:left w:w="160" w:type="dxa"/>
              <w:bottom w:w="0" w:type="dxa"/>
              <w:right w:w="160" w:type="dxa"/>
            </w:tcMar>
          </w:tcPr>
          <w:p w14:paraId="44DC9AA8"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5E25E6E3"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detection_models = {</w:t>
            </w:r>
          </w:p>
        </w:tc>
      </w:tr>
      <w:tr w:rsidR="00B853BD" w14:paraId="010F2D26" w14:textId="77777777">
        <w:trPr>
          <w:trHeight w:val="300"/>
        </w:trPr>
        <w:tc>
          <w:tcPr>
            <w:tcW w:w="9" w:type="dxa"/>
            <w:tcBorders>
              <w:top w:val="nil"/>
              <w:left w:val="nil"/>
              <w:bottom w:val="nil"/>
              <w:right w:val="nil"/>
            </w:tcBorders>
            <w:tcMar>
              <w:top w:w="0" w:type="dxa"/>
              <w:left w:w="160" w:type="dxa"/>
              <w:bottom w:w="0" w:type="dxa"/>
              <w:right w:w="160" w:type="dxa"/>
            </w:tcMar>
          </w:tcPr>
          <w:p w14:paraId="71BF5134"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539B1F5E"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'craft' : {</w:t>
            </w:r>
          </w:p>
        </w:tc>
      </w:tr>
      <w:tr w:rsidR="00B853BD" w14:paraId="1C957E31" w14:textId="77777777">
        <w:trPr>
          <w:trHeight w:val="300"/>
        </w:trPr>
        <w:tc>
          <w:tcPr>
            <w:tcW w:w="9" w:type="dxa"/>
            <w:tcBorders>
              <w:top w:val="nil"/>
              <w:left w:val="nil"/>
              <w:bottom w:val="nil"/>
              <w:right w:val="nil"/>
            </w:tcBorders>
            <w:tcMar>
              <w:top w:w="0" w:type="dxa"/>
              <w:left w:w="160" w:type="dxa"/>
              <w:bottom w:w="0" w:type="dxa"/>
              <w:right w:w="160" w:type="dxa"/>
            </w:tcMar>
          </w:tcPr>
          <w:p w14:paraId="3E43AFAB"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45B71B0C"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'filename': 'craft_mlt_25k.pth',</w:t>
            </w:r>
          </w:p>
        </w:tc>
      </w:tr>
      <w:tr w:rsidR="00B853BD" w14:paraId="3176F5EE" w14:textId="77777777">
        <w:trPr>
          <w:trHeight w:val="300"/>
        </w:trPr>
        <w:tc>
          <w:tcPr>
            <w:tcW w:w="9" w:type="dxa"/>
            <w:tcBorders>
              <w:top w:val="nil"/>
              <w:left w:val="nil"/>
              <w:bottom w:val="nil"/>
              <w:right w:val="nil"/>
            </w:tcBorders>
            <w:tcMar>
              <w:top w:w="0" w:type="dxa"/>
              <w:left w:w="160" w:type="dxa"/>
              <w:bottom w:w="0" w:type="dxa"/>
              <w:right w:w="160" w:type="dxa"/>
            </w:tcMar>
          </w:tcPr>
          <w:p w14:paraId="2E16E7AE"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3FC2DBCC"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'url': 'https://github.com/JaidedAI/EasyOCR/releases/download/pre-v1.1.6/craft_mlt_25k.zip',</w:t>
            </w:r>
          </w:p>
        </w:tc>
      </w:tr>
      <w:tr w:rsidR="00B853BD" w14:paraId="1EDDFCC3" w14:textId="77777777">
        <w:trPr>
          <w:trHeight w:val="300"/>
        </w:trPr>
        <w:tc>
          <w:tcPr>
            <w:tcW w:w="9" w:type="dxa"/>
            <w:tcBorders>
              <w:top w:val="nil"/>
              <w:left w:val="nil"/>
              <w:bottom w:val="nil"/>
              <w:right w:val="nil"/>
            </w:tcBorders>
            <w:tcMar>
              <w:top w:w="0" w:type="dxa"/>
              <w:left w:w="160" w:type="dxa"/>
              <w:bottom w:w="0" w:type="dxa"/>
              <w:right w:w="160" w:type="dxa"/>
            </w:tcMar>
          </w:tcPr>
          <w:p w14:paraId="3BC5769D"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216445FF"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'filesize': '2f8227d2def4037cdb3b34389dcf9ec1'</w:t>
            </w:r>
          </w:p>
        </w:tc>
      </w:tr>
      <w:tr w:rsidR="00B853BD" w14:paraId="7A27AFA0" w14:textId="77777777">
        <w:trPr>
          <w:trHeight w:val="300"/>
        </w:trPr>
        <w:tc>
          <w:tcPr>
            <w:tcW w:w="9" w:type="dxa"/>
            <w:tcBorders>
              <w:top w:val="nil"/>
              <w:left w:val="nil"/>
              <w:bottom w:val="nil"/>
              <w:right w:val="nil"/>
            </w:tcBorders>
            <w:tcMar>
              <w:top w:w="0" w:type="dxa"/>
              <w:left w:w="160" w:type="dxa"/>
              <w:bottom w:w="0" w:type="dxa"/>
              <w:right w:w="160" w:type="dxa"/>
            </w:tcMar>
          </w:tcPr>
          <w:p w14:paraId="4536965D"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5A33393D"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w:t>
            </w:r>
          </w:p>
        </w:tc>
      </w:tr>
      <w:tr w:rsidR="00B853BD" w14:paraId="31648159" w14:textId="77777777">
        <w:trPr>
          <w:trHeight w:val="300"/>
        </w:trPr>
        <w:tc>
          <w:tcPr>
            <w:tcW w:w="9" w:type="dxa"/>
            <w:tcBorders>
              <w:top w:val="nil"/>
              <w:left w:val="nil"/>
              <w:bottom w:val="nil"/>
              <w:right w:val="nil"/>
            </w:tcBorders>
            <w:tcMar>
              <w:top w:w="0" w:type="dxa"/>
              <w:left w:w="160" w:type="dxa"/>
              <w:bottom w:w="0" w:type="dxa"/>
              <w:right w:w="160" w:type="dxa"/>
            </w:tcMar>
          </w:tcPr>
          <w:p w14:paraId="5F897E7D"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38C67ADF"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w:t>
            </w:r>
          </w:p>
        </w:tc>
      </w:tr>
      <w:tr w:rsidR="00B853BD" w14:paraId="3E1E93D0" w14:textId="77777777">
        <w:trPr>
          <w:trHeight w:val="300"/>
        </w:trPr>
        <w:tc>
          <w:tcPr>
            <w:tcW w:w="9" w:type="dxa"/>
            <w:tcBorders>
              <w:top w:val="nil"/>
              <w:left w:val="nil"/>
              <w:bottom w:val="nil"/>
              <w:right w:val="nil"/>
            </w:tcBorders>
            <w:tcMar>
              <w:top w:w="0" w:type="dxa"/>
              <w:left w:w="160" w:type="dxa"/>
              <w:bottom w:w="0" w:type="dxa"/>
              <w:right w:w="160" w:type="dxa"/>
            </w:tcMar>
          </w:tcPr>
          <w:p w14:paraId="77C2FFFB"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0EE3396C" w14:textId="77777777" w:rsidR="00B853BD" w:rsidRDefault="00B853BD">
            <w:pPr>
              <w:spacing w:line="342" w:lineRule="auto"/>
              <w:rPr>
                <w:b/>
                <w:color w:val="C9D1D9"/>
                <w:sz w:val="21"/>
                <w:szCs w:val="21"/>
              </w:rPr>
            </w:pPr>
          </w:p>
        </w:tc>
      </w:tr>
      <w:tr w:rsidR="00B853BD" w14:paraId="5ACE179C" w14:textId="77777777">
        <w:trPr>
          <w:trHeight w:val="300"/>
        </w:trPr>
        <w:tc>
          <w:tcPr>
            <w:tcW w:w="9" w:type="dxa"/>
            <w:tcBorders>
              <w:top w:val="nil"/>
              <w:left w:val="nil"/>
              <w:bottom w:val="nil"/>
              <w:right w:val="nil"/>
            </w:tcBorders>
            <w:tcMar>
              <w:top w:w="0" w:type="dxa"/>
              <w:left w:w="160" w:type="dxa"/>
              <w:bottom w:w="0" w:type="dxa"/>
              <w:right w:w="160" w:type="dxa"/>
            </w:tcMar>
          </w:tcPr>
          <w:p w14:paraId="36197984"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0A578676"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recognizer parameters</w:t>
            </w:r>
          </w:p>
        </w:tc>
      </w:tr>
      <w:tr w:rsidR="00B853BD" w14:paraId="716AB0FC" w14:textId="77777777">
        <w:trPr>
          <w:trHeight w:val="300"/>
        </w:trPr>
        <w:tc>
          <w:tcPr>
            <w:tcW w:w="9" w:type="dxa"/>
            <w:tcBorders>
              <w:top w:val="nil"/>
              <w:left w:val="nil"/>
              <w:bottom w:val="nil"/>
              <w:right w:val="nil"/>
            </w:tcBorders>
            <w:tcMar>
              <w:top w:w="0" w:type="dxa"/>
              <w:left w:w="160" w:type="dxa"/>
              <w:bottom w:w="0" w:type="dxa"/>
              <w:right w:w="160" w:type="dxa"/>
            </w:tcMar>
          </w:tcPr>
          <w:p w14:paraId="2F6CA519"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7606795C"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latin_lang_list = </w:t>
            </w:r>
            <w:r>
              <w:rPr>
                <w:rFonts w:ascii="Courier New" w:eastAsia="Courier New" w:hAnsi="Courier New" w:cs="Courier New"/>
                <w:b/>
                <w:color w:val="C9D1D9"/>
                <w:sz w:val="18"/>
                <w:szCs w:val="18"/>
              </w:rPr>
              <w:t>['af','az','bs','cs','cy','da','de','en','es','et','fr','ga',\</w:t>
            </w:r>
          </w:p>
        </w:tc>
      </w:tr>
      <w:tr w:rsidR="00B853BD" w14:paraId="26183996" w14:textId="77777777">
        <w:trPr>
          <w:trHeight w:val="300"/>
        </w:trPr>
        <w:tc>
          <w:tcPr>
            <w:tcW w:w="9" w:type="dxa"/>
            <w:tcBorders>
              <w:top w:val="nil"/>
              <w:left w:val="nil"/>
              <w:bottom w:val="nil"/>
              <w:right w:val="nil"/>
            </w:tcBorders>
            <w:tcMar>
              <w:top w:w="0" w:type="dxa"/>
              <w:left w:w="160" w:type="dxa"/>
              <w:bottom w:w="0" w:type="dxa"/>
              <w:right w:w="160" w:type="dxa"/>
            </w:tcMar>
          </w:tcPr>
          <w:p w14:paraId="2514A969"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24B3F059"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'hr','hu','id','is','it','ku','la','lt','lv','mi','ms','mt',\</w:t>
            </w:r>
          </w:p>
        </w:tc>
      </w:tr>
      <w:tr w:rsidR="00B853BD" w14:paraId="51882409" w14:textId="77777777">
        <w:trPr>
          <w:trHeight w:val="300"/>
        </w:trPr>
        <w:tc>
          <w:tcPr>
            <w:tcW w:w="9" w:type="dxa"/>
            <w:tcBorders>
              <w:top w:val="nil"/>
              <w:left w:val="nil"/>
              <w:bottom w:val="nil"/>
              <w:right w:val="nil"/>
            </w:tcBorders>
            <w:tcMar>
              <w:top w:w="0" w:type="dxa"/>
              <w:left w:w="160" w:type="dxa"/>
              <w:bottom w:w="0" w:type="dxa"/>
              <w:right w:w="160" w:type="dxa"/>
            </w:tcMar>
          </w:tcPr>
          <w:p w14:paraId="0A65EC43"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032585BC"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'nl','no','oc','pi','pl','pt','ro','rs_latin','sk','sl','sq',\</w:t>
            </w:r>
          </w:p>
        </w:tc>
      </w:tr>
      <w:tr w:rsidR="00B853BD" w14:paraId="21E81572" w14:textId="77777777">
        <w:trPr>
          <w:trHeight w:val="300"/>
        </w:trPr>
        <w:tc>
          <w:tcPr>
            <w:tcW w:w="9" w:type="dxa"/>
            <w:tcBorders>
              <w:top w:val="nil"/>
              <w:left w:val="nil"/>
              <w:bottom w:val="nil"/>
              <w:right w:val="nil"/>
            </w:tcBorders>
            <w:tcMar>
              <w:top w:w="0" w:type="dxa"/>
              <w:left w:w="160" w:type="dxa"/>
              <w:bottom w:w="0" w:type="dxa"/>
              <w:right w:w="160" w:type="dxa"/>
            </w:tcMar>
          </w:tcPr>
          <w:p w14:paraId="6EDB4396"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6CBCCBEC"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'sv','sw','tl','tr','uz','vi']</w:t>
            </w:r>
          </w:p>
        </w:tc>
      </w:tr>
      <w:tr w:rsidR="00B853BD" w14:paraId="149861E8" w14:textId="77777777">
        <w:trPr>
          <w:trHeight w:val="300"/>
        </w:trPr>
        <w:tc>
          <w:tcPr>
            <w:tcW w:w="9" w:type="dxa"/>
            <w:tcBorders>
              <w:top w:val="nil"/>
              <w:left w:val="nil"/>
              <w:bottom w:val="nil"/>
              <w:right w:val="nil"/>
            </w:tcBorders>
            <w:tcMar>
              <w:top w:w="0" w:type="dxa"/>
              <w:left w:w="160" w:type="dxa"/>
              <w:bottom w:w="0" w:type="dxa"/>
              <w:right w:w="160" w:type="dxa"/>
            </w:tcMar>
          </w:tcPr>
          <w:p w14:paraId="5F8B81DE"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0601F81F"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arabic_lang_list = ['ar','fa','ug','ur']</w:t>
            </w:r>
          </w:p>
        </w:tc>
      </w:tr>
      <w:tr w:rsidR="00B853BD" w14:paraId="0FFC0F26" w14:textId="77777777">
        <w:trPr>
          <w:trHeight w:val="300"/>
        </w:trPr>
        <w:tc>
          <w:tcPr>
            <w:tcW w:w="9" w:type="dxa"/>
            <w:tcBorders>
              <w:top w:val="nil"/>
              <w:left w:val="nil"/>
              <w:bottom w:val="nil"/>
              <w:right w:val="nil"/>
            </w:tcBorders>
            <w:tcMar>
              <w:top w:w="0" w:type="dxa"/>
              <w:left w:w="160" w:type="dxa"/>
              <w:bottom w:w="0" w:type="dxa"/>
              <w:right w:w="160" w:type="dxa"/>
            </w:tcMar>
          </w:tcPr>
          <w:p w14:paraId="34F0ADF1"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104DB3EC"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bengali_lang_list = ['bn','as','mni']</w:t>
            </w:r>
          </w:p>
        </w:tc>
      </w:tr>
      <w:tr w:rsidR="00B853BD" w14:paraId="0673FC20" w14:textId="77777777">
        <w:trPr>
          <w:trHeight w:val="300"/>
        </w:trPr>
        <w:tc>
          <w:tcPr>
            <w:tcW w:w="9" w:type="dxa"/>
            <w:tcBorders>
              <w:top w:val="nil"/>
              <w:left w:val="nil"/>
              <w:bottom w:val="nil"/>
              <w:right w:val="nil"/>
            </w:tcBorders>
            <w:tcMar>
              <w:top w:w="0" w:type="dxa"/>
              <w:left w:w="160" w:type="dxa"/>
              <w:bottom w:w="0" w:type="dxa"/>
              <w:right w:w="160" w:type="dxa"/>
            </w:tcMar>
          </w:tcPr>
          <w:p w14:paraId="53DDD0F0"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7FA56080"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cyrillic_lang_list = ['ru','rs_cyrillic','be','bg','uk','mn','abq','ady','kbd',\</w:t>
            </w:r>
          </w:p>
        </w:tc>
      </w:tr>
      <w:tr w:rsidR="00B853BD" w14:paraId="6CA2DCB8" w14:textId="77777777">
        <w:trPr>
          <w:trHeight w:val="300"/>
        </w:trPr>
        <w:tc>
          <w:tcPr>
            <w:tcW w:w="9" w:type="dxa"/>
            <w:tcBorders>
              <w:top w:val="nil"/>
              <w:left w:val="nil"/>
              <w:bottom w:val="nil"/>
              <w:right w:val="nil"/>
            </w:tcBorders>
            <w:tcMar>
              <w:top w:w="0" w:type="dxa"/>
              <w:left w:w="160" w:type="dxa"/>
              <w:bottom w:w="0" w:type="dxa"/>
              <w:right w:w="160" w:type="dxa"/>
            </w:tcMar>
          </w:tcPr>
          <w:p w14:paraId="2A9C0136"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3DE74730"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'ava','dar','inh',</w:t>
            </w:r>
            <w:r>
              <w:rPr>
                <w:rFonts w:ascii="Courier New" w:eastAsia="Courier New" w:hAnsi="Courier New" w:cs="Courier New"/>
                <w:b/>
                <w:color w:val="C9D1D9"/>
                <w:sz w:val="18"/>
                <w:szCs w:val="18"/>
              </w:rPr>
              <w:t>'che','lbe','lez','tab','tjk']</w:t>
            </w:r>
          </w:p>
        </w:tc>
      </w:tr>
      <w:tr w:rsidR="00B853BD" w14:paraId="38EAD46D" w14:textId="77777777">
        <w:trPr>
          <w:trHeight w:val="300"/>
        </w:trPr>
        <w:tc>
          <w:tcPr>
            <w:tcW w:w="9" w:type="dxa"/>
            <w:tcBorders>
              <w:top w:val="nil"/>
              <w:left w:val="nil"/>
              <w:bottom w:val="nil"/>
              <w:right w:val="nil"/>
            </w:tcBorders>
            <w:tcMar>
              <w:top w:w="0" w:type="dxa"/>
              <w:left w:w="160" w:type="dxa"/>
              <w:bottom w:w="0" w:type="dxa"/>
              <w:right w:w="160" w:type="dxa"/>
            </w:tcMar>
          </w:tcPr>
          <w:p w14:paraId="3EFA6858"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2781C838"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devanagari_lang_list = ['hi','mr','ne','bh','mai','ang','bho','mah','sck','new',\</w:t>
            </w:r>
          </w:p>
        </w:tc>
      </w:tr>
      <w:tr w:rsidR="00B853BD" w14:paraId="55AF3276" w14:textId="77777777">
        <w:trPr>
          <w:trHeight w:val="300"/>
        </w:trPr>
        <w:tc>
          <w:tcPr>
            <w:tcW w:w="9" w:type="dxa"/>
            <w:tcBorders>
              <w:top w:val="nil"/>
              <w:left w:val="nil"/>
              <w:bottom w:val="nil"/>
              <w:right w:val="nil"/>
            </w:tcBorders>
            <w:tcMar>
              <w:top w:w="0" w:type="dxa"/>
              <w:left w:w="160" w:type="dxa"/>
              <w:bottom w:w="0" w:type="dxa"/>
              <w:right w:w="160" w:type="dxa"/>
            </w:tcMar>
          </w:tcPr>
          <w:p w14:paraId="23E42966"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0314F2B1"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'gom','sa','bgc']</w:t>
            </w:r>
          </w:p>
        </w:tc>
      </w:tr>
      <w:tr w:rsidR="00B853BD" w14:paraId="31714687" w14:textId="77777777">
        <w:trPr>
          <w:trHeight w:val="300"/>
        </w:trPr>
        <w:tc>
          <w:tcPr>
            <w:tcW w:w="9" w:type="dxa"/>
            <w:tcBorders>
              <w:top w:val="nil"/>
              <w:left w:val="nil"/>
              <w:bottom w:val="nil"/>
              <w:right w:val="nil"/>
            </w:tcBorders>
            <w:tcMar>
              <w:top w:w="0" w:type="dxa"/>
              <w:left w:w="160" w:type="dxa"/>
              <w:bottom w:w="0" w:type="dxa"/>
              <w:right w:w="160" w:type="dxa"/>
            </w:tcMar>
          </w:tcPr>
          <w:p w14:paraId="3D2FC19F"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6C23B8B1"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other_lang_list = </w:t>
            </w:r>
            <w:r>
              <w:rPr>
                <w:rFonts w:ascii="Courier New" w:eastAsia="Courier New" w:hAnsi="Courier New" w:cs="Courier New"/>
                <w:b/>
                <w:color w:val="C9D1D9"/>
                <w:sz w:val="18"/>
                <w:szCs w:val="18"/>
              </w:rPr>
              <w:t>['th','ch_sim','ch_tra','ja','ko','ta','te','kn']</w:t>
            </w:r>
          </w:p>
        </w:tc>
      </w:tr>
      <w:tr w:rsidR="00B853BD" w14:paraId="1E6E0521" w14:textId="77777777">
        <w:trPr>
          <w:trHeight w:val="300"/>
        </w:trPr>
        <w:tc>
          <w:tcPr>
            <w:tcW w:w="9" w:type="dxa"/>
            <w:tcBorders>
              <w:top w:val="nil"/>
              <w:left w:val="nil"/>
              <w:bottom w:val="nil"/>
              <w:right w:val="nil"/>
            </w:tcBorders>
            <w:tcMar>
              <w:top w:w="0" w:type="dxa"/>
              <w:left w:w="160" w:type="dxa"/>
              <w:bottom w:w="0" w:type="dxa"/>
              <w:right w:w="160" w:type="dxa"/>
            </w:tcMar>
          </w:tcPr>
          <w:p w14:paraId="61AB75FE"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09DA8005" w14:textId="77777777" w:rsidR="00B853BD" w:rsidRDefault="00B853BD">
            <w:pPr>
              <w:spacing w:line="342" w:lineRule="auto"/>
              <w:rPr>
                <w:b/>
                <w:color w:val="C9D1D9"/>
                <w:sz w:val="21"/>
                <w:szCs w:val="21"/>
              </w:rPr>
            </w:pPr>
          </w:p>
        </w:tc>
      </w:tr>
      <w:tr w:rsidR="00B853BD" w14:paraId="70292465" w14:textId="77777777">
        <w:trPr>
          <w:trHeight w:val="300"/>
        </w:trPr>
        <w:tc>
          <w:tcPr>
            <w:tcW w:w="9" w:type="dxa"/>
            <w:tcBorders>
              <w:top w:val="nil"/>
              <w:left w:val="nil"/>
              <w:bottom w:val="nil"/>
              <w:right w:val="nil"/>
            </w:tcBorders>
            <w:tcMar>
              <w:top w:w="0" w:type="dxa"/>
              <w:left w:w="160" w:type="dxa"/>
              <w:bottom w:w="0" w:type="dxa"/>
              <w:right w:w="160" w:type="dxa"/>
            </w:tcMar>
          </w:tcPr>
          <w:p w14:paraId="7DC77723"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683263BC"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all_lang_list = latin_lang_list + arabic_lang_list+ cyrillic_lang_list +\</w:t>
            </w:r>
          </w:p>
        </w:tc>
      </w:tr>
      <w:tr w:rsidR="00B853BD" w14:paraId="14D06F5A" w14:textId="77777777">
        <w:trPr>
          <w:trHeight w:val="300"/>
        </w:trPr>
        <w:tc>
          <w:tcPr>
            <w:tcW w:w="9" w:type="dxa"/>
            <w:tcBorders>
              <w:top w:val="nil"/>
              <w:left w:val="nil"/>
              <w:bottom w:val="nil"/>
              <w:right w:val="nil"/>
            </w:tcBorders>
            <w:tcMar>
              <w:top w:w="0" w:type="dxa"/>
              <w:left w:w="160" w:type="dxa"/>
              <w:bottom w:w="0" w:type="dxa"/>
              <w:right w:w="160" w:type="dxa"/>
            </w:tcMar>
          </w:tcPr>
          <w:p w14:paraId="7566359E"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6D23E336"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devanagari_lang_list + bengali_lang_list + other_lang_list</w:t>
            </w:r>
          </w:p>
        </w:tc>
      </w:tr>
      <w:tr w:rsidR="00B853BD" w14:paraId="41FCEA6E" w14:textId="77777777">
        <w:trPr>
          <w:trHeight w:val="300"/>
        </w:trPr>
        <w:tc>
          <w:tcPr>
            <w:tcW w:w="9" w:type="dxa"/>
            <w:tcBorders>
              <w:top w:val="nil"/>
              <w:left w:val="nil"/>
              <w:bottom w:val="nil"/>
              <w:right w:val="nil"/>
            </w:tcBorders>
            <w:tcMar>
              <w:top w:w="0" w:type="dxa"/>
              <w:left w:w="160" w:type="dxa"/>
              <w:bottom w:w="0" w:type="dxa"/>
              <w:right w:w="160" w:type="dxa"/>
            </w:tcMar>
          </w:tcPr>
          <w:p w14:paraId="1B4C965B"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6430DF8C"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imgH = 64</w:t>
            </w:r>
          </w:p>
        </w:tc>
      </w:tr>
      <w:tr w:rsidR="00B853BD" w14:paraId="0DB09CCB" w14:textId="77777777">
        <w:trPr>
          <w:trHeight w:val="300"/>
        </w:trPr>
        <w:tc>
          <w:tcPr>
            <w:tcW w:w="9" w:type="dxa"/>
            <w:tcBorders>
              <w:top w:val="nil"/>
              <w:left w:val="nil"/>
              <w:bottom w:val="nil"/>
              <w:right w:val="nil"/>
            </w:tcBorders>
            <w:tcMar>
              <w:top w:w="0" w:type="dxa"/>
              <w:left w:w="160" w:type="dxa"/>
              <w:bottom w:w="0" w:type="dxa"/>
              <w:right w:w="160" w:type="dxa"/>
            </w:tcMar>
          </w:tcPr>
          <w:p w14:paraId="1EBA5F5F"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6EE97814"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separator_list = {</w:t>
            </w:r>
          </w:p>
        </w:tc>
      </w:tr>
      <w:tr w:rsidR="00B853BD" w14:paraId="4F95031F" w14:textId="77777777">
        <w:trPr>
          <w:trHeight w:val="300"/>
        </w:trPr>
        <w:tc>
          <w:tcPr>
            <w:tcW w:w="9" w:type="dxa"/>
            <w:tcBorders>
              <w:top w:val="nil"/>
              <w:left w:val="nil"/>
              <w:bottom w:val="nil"/>
              <w:right w:val="nil"/>
            </w:tcBorders>
            <w:tcMar>
              <w:top w:w="0" w:type="dxa"/>
              <w:left w:w="160" w:type="dxa"/>
              <w:bottom w:w="0" w:type="dxa"/>
              <w:right w:w="160" w:type="dxa"/>
            </w:tcMar>
          </w:tcPr>
          <w:p w14:paraId="4B7BBF3C"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65643012"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'th': ['\xa2', '\xa3'],</w:t>
            </w:r>
          </w:p>
        </w:tc>
      </w:tr>
      <w:tr w:rsidR="00B853BD" w14:paraId="020923BF" w14:textId="77777777">
        <w:trPr>
          <w:trHeight w:val="300"/>
        </w:trPr>
        <w:tc>
          <w:tcPr>
            <w:tcW w:w="9" w:type="dxa"/>
            <w:tcBorders>
              <w:top w:val="nil"/>
              <w:left w:val="nil"/>
              <w:bottom w:val="nil"/>
              <w:right w:val="nil"/>
            </w:tcBorders>
            <w:tcMar>
              <w:top w:w="0" w:type="dxa"/>
              <w:left w:w="160" w:type="dxa"/>
              <w:bottom w:w="0" w:type="dxa"/>
              <w:right w:w="160" w:type="dxa"/>
            </w:tcMar>
          </w:tcPr>
          <w:p w14:paraId="22A59B46"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46428C32"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'en': ['\xa4', '\xa5']</w:t>
            </w:r>
          </w:p>
        </w:tc>
      </w:tr>
      <w:tr w:rsidR="00B853BD" w14:paraId="2E1F22A0" w14:textId="77777777">
        <w:trPr>
          <w:trHeight w:val="300"/>
        </w:trPr>
        <w:tc>
          <w:tcPr>
            <w:tcW w:w="9" w:type="dxa"/>
            <w:tcBorders>
              <w:top w:val="nil"/>
              <w:left w:val="nil"/>
              <w:bottom w:val="nil"/>
              <w:right w:val="nil"/>
            </w:tcBorders>
            <w:tcMar>
              <w:top w:w="0" w:type="dxa"/>
              <w:left w:w="160" w:type="dxa"/>
              <w:bottom w:w="0" w:type="dxa"/>
              <w:right w:w="160" w:type="dxa"/>
            </w:tcMar>
          </w:tcPr>
          <w:p w14:paraId="33AD181A"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12825C64"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w:t>
            </w:r>
          </w:p>
        </w:tc>
      </w:tr>
      <w:tr w:rsidR="00B853BD" w14:paraId="496C3913" w14:textId="77777777">
        <w:trPr>
          <w:trHeight w:val="300"/>
        </w:trPr>
        <w:tc>
          <w:tcPr>
            <w:tcW w:w="9" w:type="dxa"/>
            <w:tcBorders>
              <w:top w:val="nil"/>
              <w:left w:val="nil"/>
              <w:bottom w:val="nil"/>
              <w:right w:val="nil"/>
            </w:tcBorders>
            <w:tcMar>
              <w:top w:w="0" w:type="dxa"/>
              <w:left w:w="160" w:type="dxa"/>
              <w:bottom w:w="0" w:type="dxa"/>
              <w:right w:w="160" w:type="dxa"/>
            </w:tcMar>
          </w:tcPr>
          <w:p w14:paraId="7B8013BC"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7B821BAA"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separator_char = []</w:t>
            </w:r>
          </w:p>
        </w:tc>
      </w:tr>
      <w:tr w:rsidR="00B853BD" w14:paraId="3C20D74F" w14:textId="77777777">
        <w:trPr>
          <w:trHeight w:val="300"/>
        </w:trPr>
        <w:tc>
          <w:tcPr>
            <w:tcW w:w="9" w:type="dxa"/>
            <w:tcBorders>
              <w:top w:val="nil"/>
              <w:left w:val="nil"/>
              <w:bottom w:val="nil"/>
              <w:right w:val="nil"/>
            </w:tcBorders>
            <w:tcMar>
              <w:top w:w="0" w:type="dxa"/>
              <w:left w:w="160" w:type="dxa"/>
              <w:bottom w:w="0" w:type="dxa"/>
              <w:right w:w="160" w:type="dxa"/>
            </w:tcMar>
          </w:tcPr>
          <w:p w14:paraId="57D67288"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58F4A312"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for lang, sep in separator_list.items():</w:t>
            </w:r>
          </w:p>
        </w:tc>
      </w:tr>
      <w:tr w:rsidR="00B853BD" w14:paraId="1DB32A6F" w14:textId="77777777">
        <w:trPr>
          <w:trHeight w:val="300"/>
        </w:trPr>
        <w:tc>
          <w:tcPr>
            <w:tcW w:w="9" w:type="dxa"/>
            <w:tcBorders>
              <w:top w:val="nil"/>
              <w:left w:val="nil"/>
              <w:bottom w:val="nil"/>
              <w:right w:val="nil"/>
            </w:tcBorders>
            <w:tcMar>
              <w:top w:w="0" w:type="dxa"/>
              <w:left w:w="160" w:type="dxa"/>
              <w:bottom w:w="0" w:type="dxa"/>
              <w:right w:w="160" w:type="dxa"/>
            </w:tcMar>
          </w:tcPr>
          <w:p w14:paraId="52F0CF82"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7B5597F2"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separator_char += sep</w:t>
            </w:r>
          </w:p>
        </w:tc>
      </w:tr>
      <w:tr w:rsidR="00B853BD" w14:paraId="374669BC" w14:textId="77777777">
        <w:trPr>
          <w:trHeight w:val="300"/>
        </w:trPr>
        <w:tc>
          <w:tcPr>
            <w:tcW w:w="9" w:type="dxa"/>
            <w:tcBorders>
              <w:top w:val="nil"/>
              <w:left w:val="nil"/>
              <w:bottom w:val="nil"/>
              <w:right w:val="nil"/>
            </w:tcBorders>
            <w:tcMar>
              <w:top w:w="0" w:type="dxa"/>
              <w:left w:w="160" w:type="dxa"/>
              <w:bottom w:w="0" w:type="dxa"/>
              <w:right w:w="160" w:type="dxa"/>
            </w:tcMar>
          </w:tcPr>
          <w:p w14:paraId="7D6FA030"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3E6156A9" w14:textId="77777777" w:rsidR="00B853BD" w:rsidRDefault="00B853BD">
            <w:pPr>
              <w:spacing w:line="342" w:lineRule="auto"/>
              <w:rPr>
                <w:b/>
                <w:color w:val="C9D1D9"/>
                <w:sz w:val="21"/>
                <w:szCs w:val="21"/>
              </w:rPr>
            </w:pPr>
          </w:p>
        </w:tc>
      </w:tr>
      <w:tr w:rsidR="00B853BD" w14:paraId="5ED1EFB7" w14:textId="77777777">
        <w:trPr>
          <w:trHeight w:val="300"/>
        </w:trPr>
        <w:tc>
          <w:tcPr>
            <w:tcW w:w="9" w:type="dxa"/>
            <w:tcBorders>
              <w:top w:val="nil"/>
              <w:left w:val="nil"/>
              <w:bottom w:val="nil"/>
              <w:right w:val="nil"/>
            </w:tcBorders>
            <w:tcMar>
              <w:top w:w="0" w:type="dxa"/>
              <w:left w:w="160" w:type="dxa"/>
              <w:bottom w:w="0" w:type="dxa"/>
              <w:right w:w="160" w:type="dxa"/>
            </w:tcMar>
          </w:tcPr>
          <w:p w14:paraId="2353310F"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498DC52B"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recognition_models = {</w:t>
            </w:r>
          </w:p>
        </w:tc>
      </w:tr>
      <w:tr w:rsidR="00B853BD" w14:paraId="31613E04" w14:textId="77777777">
        <w:trPr>
          <w:trHeight w:val="300"/>
        </w:trPr>
        <w:tc>
          <w:tcPr>
            <w:tcW w:w="9" w:type="dxa"/>
            <w:tcBorders>
              <w:top w:val="nil"/>
              <w:left w:val="nil"/>
              <w:bottom w:val="nil"/>
              <w:right w:val="nil"/>
            </w:tcBorders>
            <w:tcMar>
              <w:top w:w="0" w:type="dxa"/>
              <w:left w:w="160" w:type="dxa"/>
              <w:bottom w:w="0" w:type="dxa"/>
              <w:right w:w="160" w:type="dxa"/>
            </w:tcMar>
          </w:tcPr>
          <w:p w14:paraId="36E62B4E"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3718116C"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'gen1' : {</w:t>
            </w:r>
          </w:p>
        </w:tc>
      </w:tr>
      <w:tr w:rsidR="00B853BD" w14:paraId="1294578B" w14:textId="77777777">
        <w:trPr>
          <w:trHeight w:val="300"/>
        </w:trPr>
        <w:tc>
          <w:tcPr>
            <w:tcW w:w="9" w:type="dxa"/>
            <w:tcBorders>
              <w:top w:val="nil"/>
              <w:left w:val="nil"/>
              <w:bottom w:val="nil"/>
              <w:right w:val="nil"/>
            </w:tcBorders>
            <w:tcMar>
              <w:top w:w="0" w:type="dxa"/>
              <w:left w:w="160" w:type="dxa"/>
              <w:bottom w:w="0" w:type="dxa"/>
              <w:right w:w="160" w:type="dxa"/>
            </w:tcMar>
          </w:tcPr>
          <w:p w14:paraId="7A94FADD"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4068E134"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'latin_g1':{</w:t>
            </w:r>
          </w:p>
        </w:tc>
      </w:tr>
      <w:tr w:rsidR="00B853BD" w14:paraId="3003A0AD" w14:textId="77777777">
        <w:trPr>
          <w:trHeight w:val="300"/>
        </w:trPr>
        <w:tc>
          <w:tcPr>
            <w:tcW w:w="9" w:type="dxa"/>
            <w:tcBorders>
              <w:top w:val="nil"/>
              <w:left w:val="nil"/>
              <w:bottom w:val="nil"/>
              <w:right w:val="nil"/>
            </w:tcBorders>
            <w:tcMar>
              <w:top w:w="0" w:type="dxa"/>
              <w:left w:w="160" w:type="dxa"/>
              <w:bottom w:w="0" w:type="dxa"/>
              <w:right w:w="160" w:type="dxa"/>
            </w:tcMar>
          </w:tcPr>
          <w:p w14:paraId="5FEF2631"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74991691"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'filename': 'latin.pth',</w:t>
            </w:r>
          </w:p>
        </w:tc>
      </w:tr>
      <w:tr w:rsidR="00B853BD" w14:paraId="72D96E80" w14:textId="77777777">
        <w:trPr>
          <w:trHeight w:val="300"/>
        </w:trPr>
        <w:tc>
          <w:tcPr>
            <w:tcW w:w="9" w:type="dxa"/>
            <w:tcBorders>
              <w:top w:val="nil"/>
              <w:left w:val="nil"/>
              <w:bottom w:val="nil"/>
              <w:right w:val="nil"/>
            </w:tcBorders>
            <w:tcMar>
              <w:top w:w="0" w:type="dxa"/>
              <w:left w:w="160" w:type="dxa"/>
              <w:bottom w:w="0" w:type="dxa"/>
              <w:right w:w="160" w:type="dxa"/>
            </w:tcMar>
          </w:tcPr>
          <w:p w14:paraId="1637EB2F"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7A4637D9"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'model_script': 'latin',</w:t>
            </w:r>
          </w:p>
        </w:tc>
      </w:tr>
      <w:tr w:rsidR="00B853BD" w14:paraId="5E66BE17" w14:textId="77777777">
        <w:trPr>
          <w:trHeight w:val="300"/>
        </w:trPr>
        <w:tc>
          <w:tcPr>
            <w:tcW w:w="9" w:type="dxa"/>
            <w:tcBorders>
              <w:top w:val="nil"/>
              <w:left w:val="nil"/>
              <w:bottom w:val="nil"/>
              <w:right w:val="nil"/>
            </w:tcBorders>
            <w:tcMar>
              <w:top w:w="0" w:type="dxa"/>
              <w:left w:w="160" w:type="dxa"/>
              <w:bottom w:w="0" w:type="dxa"/>
              <w:right w:w="160" w:type="dxa"/>
            </w:tcMar>
          </w:tcPr>
          <w:p w14:paraId="1A710948"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7D7DCE78"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'url': 'https://github.com/JaidedAI/EasyOCR/releases/download/pre-v1.1.6/latin.zip',</w:t>
            </w:r>
          </w:p>
        </w:tc>
      </w:tr>
      <w:tr w:rsidR="00B853BD" w14:paraId="19D44F42" w14:textId="77777777">
        <w:trPr>
          <w:trHeight w:val="300"/>
        </w:trPr>
        <w:tc>
          <w:tcPr>
            <w:tcW w:w="9" w:type="dxa"/>
            <w:tcBorders>
              <w:top w:val="nil"/>
              <w:left w:val="nil"/>
              <w:bottom w:val="nil"/>
              <w:right w:val="nil"/>
            </w:tcBorders>
            <w:tcMar>
              <w:top w:w="0" w:type="dxa"/>
              <w:left w:w="160" w:type="dxa"/>
              <w:bottom w:w="0" w:type="dxa"/>
              <w:right w:w="160" w:type="dxa"/>
            </w:tcMar>
          </w:tcPr>
          <w:p w14:paraId="269752CC"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165018CE"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'filesize': 'fb91b9abf65aeeac95a172291b4a6176',</w:t>
            </w:r>
          </w:p>
        </w:tc>
      </w:tr>
      <w:tr w:rsidR="00B853BD" w14:paraId="0AFDDC8D" w14:textId="77777777">
        <w:trPr>
          <w:trHeight w:val="300"/>
        </w:trPr>
        <w:tc>
          <w:tcPr>
            <w:tcW w:w="9" w:type="dxa"/>
            <w:tcBorders>
              <w:top w:val="nil"/>
              <w:left w:val="nil"/>
              <w:bottom w:val="nil"/>
              <w:right w:val="nil"/>
            </w:tcBorders>
            <w:tcMar>
              <w:top w:w="0" w:type="dxa"/>
              <w:left w:w="160" w:type="dxa"/>
              <w:bottom w:w="0" w:type="dxa"/>
              <w:right w:w="160" w:type="dxa"/>
            </w:tcMar>
          </w:tcPr>
          <w:p w14:paraId="00F16834"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48374278"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'characters': "0123456789!\"#$%&amp;'()*+,-./:;&lt;=&gt;?@[\\]^_`{|}~ ABCDEFGHIJKLMNOPQRSTUVWXYZabcdefghijklmnopqrstuvwxyzÀÁÂÃÄÅÆÇÈÉÊËÍÎÑÒÓÔÕÖØÚÛÜÝÞßàáâãäåæçèéêëìíîïðñòóôõöøùúûüýþÿąęĮįıŁłŒœŠšųŽž",</w:t>
            </w:r>
          </w:p>
        </w:tc>
      </w:tr>
      <w:tr w:rsidR="00B853BD" w14:paraId="2CEE1D86" w14:textId="77777777">
        <w:trPr>
          <w:trHeight w:val="300"/>
        </w:trPr>
        <w:tc>
          <w:tcPr>
            <w:tcW w:w="9" w:type="dxa"/>
            <w:tcBorders>
              <w:top w:val="nil"/>
              <w:left w:val="nil"/>
              <w:bottom w:val="nil"/>
              <w:right w:val="nil"/>
            </w:tcBorders>
            <w:tcMar>
              <w:top w:w="0" w:type="dxa"/>
              <w:left w:w="160" w:type="dxa"/>
              <w:bottom w:w="0" w:type="dxa"/>
              <w:right w:w="160" w:type="dxa"/>
            </w:tcMar>
          </w:tcPr>
          <w:p w14:paraId="4802BBD4"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2BEC8D1B"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'symbols': "0123456789!\"#$%&amp;'()*+,-./:;&lt;=&gt;?@</w:t>
            </w:r>
            <w:r>
              <w:rPr>
                <w:rFonts w:ascii="Courier New" w:eastAsia="Courier New" w:hAnsi="Courier New" w:cs="Courier New"/>
                <w:b/>
                <w:color w:val="C9D1D9"/>
                <w:sz w:val="18"/>
                <w:szCs w:val="18"/>
              </w:rPr>
              <w:t>[\\]^_`{|}~ "</w:t>
            </w:r>
          </w:p>
        </w:tc>
      </w:tr>
      <w:tr w:rsidR="00B853BD" w14:paraId="181ED1CE" w14:textId="77777777">
        <w:trPr>
          <w:trHeight w:val="300"/>
        </w:trPr>
        <w:tc>
          <w:tcPr>
            <w:tcW w:w="9" w:type="dxa"/>
            <w:tcBorders>
              <w:top w:val="nil"/>
              <w:left w:val="nil"/>
              <w:bottom w:val="nil"/>
              <w:right w:val="nil"/>
            </w:tcBorders>
            <w:tcMar>
              <w:top w:w="0" w:type="dxa"/>
              <w:left w:w="160" w:type="dxa"/>
              <w:bottom w:w="0" w:type="dxa"/>
              <w:right w:w="160" w:type="dxa"/>
            </w:tcMar>
          </w:tcPr>
          <w:p w14:paraId="45EF79EB"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0F24F6DA"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w:t>
            </w:r>
          </w:p>
        </w:tc>
      </w:tr>
      <w:tr w:rsidR="00B853BD" w14:paraId="0601A438" w14:textId="77777777">
        <w:trPr>
          <w:trHeight w:val="300"/>
        </w:trPr>
        <w:tc>
          <w:tcPr>
            <w:tcW w:w="9" w:type="dxa"/>
            <w:tcBorders>
              <w:top w:val="nil"/>
              <w:left w:val="nil"/>
              <w:bottom w:val="nil"/>
              <w:right w:val="nil"/>
            </w:tcBorders>
            <w:tcMar>
              <w:top w:w="0" w:type="dxa"/>
              <w:left w:w="160" w:type="dxa"/>
              <w:bottom w:w="0" w:type="dxa"/>
              <w:right w:w="160" w:type="dxa"/>
            </w:tcMar>
          </w:tcPr>
          <w:p w14:paraId="71637FAF"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11265117"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'zh_tra_g1':{</w:t>
            </w:r>
          </w:p>
        </w:tc>
      </w:tr>
      <w:tr w:rsidR="00B853BD" w14:paraId="2DA330CE" w14:textId="77777777">
        <w:trPr>
          <w:trHeight w:val="300"/>
        </w:trPr>
        <w:tc>
          <w:tcPr>
            <w:tcW w:w="9" w:type="dxa"/>
            <w:tcBorders>
              <w:top w:val="nil"/>
              <w:left w:val="nil"/>
              <w:bottom w:val="nil"/>
              <w:right w:val="nil"/>
            </w:tcBorders>
            <w:tcMar>
              <w:top w:w="0" w:type="dxa"/>
              <w:left w:w="160" w:type="dxa"/>
              <w:bottom w:w="0" w:type="dxa"/>
              <w:right w:w="160" w:type="dxa"/>
            </w:tcMar>
          </w:tcPr>
          <w:p w14:paraId="0805A90D"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5C330DBF"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'filename': 'chinese.pth',</w:t>
            </w:r>
          </w:p>
        </w:tc>
      </w:tr>
      <w:tr w:rsidR="00B853BD" w14:paraId="18BE92E2" w14:textId="77777777">
        <w:trPr>
          <w:trHeight w:val="300"/>
        </w:trPr>
        <w:tc>
          <w:tcPr>
            <w:tcW w:w="9" w:type="dxa"/>
            <w:tcBorders>
              <w:top w:val="nil"/>
              <w:left w:val="nil"/>
              <w:bottom w:val="nil"/>
              <w:right w:val="nil"/>
            </w:tcBorders>
            <w:tcMar>
              <w:top w:w="0" w:type="dxa"/>
              <w:left w:w="160" w:type="dxa"/>
              <w:bottom w:w="0" w:type="dxa"/>
              <w:right w:w="160" w:type="dxa"/>
            </w:tcMar>
          </w:tcPr>
          <w:p w14:paraId="68940F32"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1317F27E"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'model_script': 'chinese_tra',</w:t>
            </w:r>
          </w:p>
        </w:tc>
      </w:tr>
      <w:tr w:rsidR="00B853BD" w14:paraId="6729CCF9" w14:textId="77777777">
        <w:trPr>
          <w:trHeight w:val="300"/>
        </w:trPr>
        <w:tc>
          <w:tcPr>
            <w:tcW w:w="9" w:type="dxa"/>
            <w:tcBorders>
              <w:top w:val="nil"/>
              <w:left w:val="nil"/>
              <w:bottom w:val="nil"/>
              <w:right w:val="nil"/>
            </w:tcBorders>
            <w:tcMar>
              <w:top w:w="0" w:type="dxa"/>
              <w:left w:w="160" w:type="dxa"/>
              <w:bottom w:w="0" w:type="dxa"/>
              <w:right w:w="160" w:type="dxa"/>
            </w:tcMar>
          </w:tcPr>
          <w:p w14:paraId="6215AA09"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7429157A"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'url': 'https://github.com/JaidedAI/EasyOCR/releases/download/pre-v1.1.6/chinese.zip',</w:t>
            </w:r>
          </w:p>
        </w:tc>
      </w:tr>
      <w:tr w:rsidR="00B853BD" w14:paraId="4DDAF1BE" w14:textId="77777777">
        <w:trPr>
          <w:trHeight w:val="300"/>
        </w:trPr>
        <w:tc>
          <w:tcPr>
            <w:tcW w:w="9" w:type="dxa"/>
            <w:tcBorders>
              <w:top w:val="nil"/>
              <w:left w:val="nil"/>
              <w:bottom w:val="nil"/>
              <w:right w:val="nil"/>
            </w:tcBorders>
            <w:tcMar>
              <w:top w:w="0" w:type="dxa"/>
              <w:left w:w="160" w:type="dxa"/>
              <w:bottom w:w="0" w:type="dxa"/>
              <w:right w:w="160" w:type="dxa"/>
            </w:tcMar>
          </w:tcPr>
          <w:p w14:paraId="49A95CC6"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0158FC7D"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'filesize': 'dfba8e364cd98ed4fed7ad54d71e3965',</w:t>
            </w:r>
          </w:p>
        </w:tc>
      </w:tr>
      <w:tr w:rsidR="00B853BD" w14:paraId="4BE80D82" w14:textId="77777777">
        <w:trPr>
          <w:trHeight w:val="300"/>
        </w:trPr>
        <w:tc>
          <w:tcPr>
            <w:tcW w:w="9" w:type="dxa"/>
            <w:tcBorders>
              <w:top w:val="nil"/>
              <w:left w:val="nil"/>
              <w:bottom w:val="nil"/>
              <w:right w:val="nil"/>
            </w:tcBorders>
            <w:tcMar>
              <w:top w:w="0" w:type="dxa"/>
              <w:left w:w="160" w:type="dxa"/>
              <w:bottom w:w="0" w:type="dxa"/>
              <w:right w:w="160" w:type="dxa"/>
            </w:tcMar>
          </w:tcPr>
          <w:p w14:paraId="6378F7EA"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32CBB4E9" w14:textId="77777777" w:rsidR="00B853BD" w:rsidRDefault="003B36CF">
            <w:pPr>
              <w:spacing w:line="342" w:lineRule="auto"/>
              <w:rPr>
                <w:b/>
                <w:color w:val="C9D1D9"/>
                <w:sz w:val="21"/>
                <w:szCs w:val="21"/>
              </w:rPr>
            </w:pPr>
            <w:r>
              <w:rPr>
                <w:rFonts w:ascii="Gungsuh" w:eastAsia="Gungsuh" w:hAnsi="Gungsuh" w:cs="Gungsuh"/>
                <w:b/>
                <w:color w:val="C9D1D9"/>
                <w:sz w:val="18"/>
                <w:szCs w:val="18"/>
              </w:rPr>
              <w:t xml:space="preserve">           'characters': '0123456789!"#$%&amp;\'()*+,-./:;&lt;=&gt;?@[\\]^_`{|}~ abcdefghijklmnopqrstuvwx</w:t>
            </w:r>
            <w:r>
              <w:rPr>
                <w:rFonts w:ascii="Gungsuh" w:eastAsia="Gungsuh" w:hAnsi="Gungsuh" w:cs="Gungsuh"/>
                <w:b/>
                <w:color w:val="C9D1D9"/>
                <w:sz w:val="18"/>
                <w:szCs w:val="18"/>
              </w:rPr>
              <w:t>yzABCDEFGHIJKLMNOPQRSTUVWXYZ</w:t>
            </w:r>
            <w:r>
              <w:rPr>
                <w:rFonts w:ascii="Gungsuh" w:eastAsia="Gungsuh" w:hAnsi="Gungsuh" w:cs="Gungsuh"/>
                <w:b/>
                <w:color w:val="C9D1D9"/>
                <w:sz w:val="18"/>
                <w:szCs w:val="18"/>
              </w:rPr>
              <w:t>一丁七丈三上下不丑且丕世丘丙丞丟並丫中丰串丸丹主乃久么之乍乎乏乒乓乖乘乙九乞也乳乾亂了予事二于云互五井些亞亟亡亢交亥亦亨享京亭亮亳亶人什仁仃仄仆仇今介仍仔仕他仗付仙仞仡代令以仰仲件价任份仿企伉伊伍伎伏伐休伕伙伯估伴伶伸伺似伽佃但佈位低住佐佑佔何佗佘余佚佛作佝佞佟你佣佤佩佬佯佰佳併佻佼使侃侄來侈例侍侏侑侖侗供依侮侯侵侶侷便係促俄俊俏俐俑俗俘俚保俞俟俠信俬修俯俱俳俵俸俺俾倀倆倉個倍們倒倔倖倘候倚倜借倡倣倦倨倩倪倫倬倭值偃假偈偉偌偏偕做停健側偵偶偷偽傀傅傌傍</w:t>
            </w:r>
            <w:r>
              <w:rPr>
                <w:rFonts w:ascii="Gungsuh" w:eastAsia="Gungsuh" w:hAnsi="Gungsuh" w:cs="Gungsuh"/>
                <w:b/>
                <w:color w:val="C9D1D9"/>
                <w:sz w:val="18"/>
                <w:szCs w:val="18"/>
              </w:rPr>
              <w:t>傑傘備傚傢傣催傭傲傳債傷傻傾僂僅僉像僑僕僖僚僥僧僭僮僰僱僳僵價僻儀儂億儆儉儋儐儒儘償儡優儲儸儻儼儿兀允元兄充兆兇先光克兌免兒兔兕兗兜入內全兩八公六兮共兵其具典兼冀冉冊再冑冒冕冗冠冢冤冥冬冰冶冷冼准凋凌凍凜凝几凡凰凱凳凶凸凹出函刀刁刃分切刈刊刎刑划列初判別刨利刪刮到制刷券刺刻剁剃則削剌前剎剔剖剛剝剡剩剪副割創剷剽剿劃劇劈劉劍劑力功加劣助努劫劭劾勁勃勇勉勒動勖勗勘務勛勝勞募勢勤勦勰勳勵勸勺勻勾勿包匆匈匍匐匕化北匙匝匠匡匣匪匯匱匹匾匿區十千卅升午卉半卑卒卓協南博卜卞占卡卦卯印危即卵卷卸卹卻卿厄厘厚厝原厥厭厲去參又</w:t>
            </w:r>
            <w:r>
              <w:rPr>
                <w:rFonts w:ascii="Gungsuh" w:eastAsia="Gungsuh" w:hAnsi="Gungsuh" w:cs="Gungsuh"/>
                <w:b/>
                <w:color w:val="C9D1D9"/>
                <w:sz w:val="18"/>
                <w:szCs w:val="18"/>
              </w:rPr>
              <w:t>叉及友反叔取受叛叟叡叢口古句另叨叩只叫召叭叮可台叱史右司叻叼吁吃各合吉吊吋同名后吏吐向吒君吝吞吟吠否吧吩含听吳吵吶吸吹吻吼吾呀呂呃呆呈告呎呢呤周味呵呸呻呼命咀咁咄咆和咎咐咒咕咖咚咧咨咩咪咫咬咭咯咱咳咸咽哀品哄哆哇哈哉員哥哦哨哩哪哭哮哲哺哼哿唁唄唆唇唉唐唑唔唧唬售唯唱唸唾啃啄商啊問啕啞啟啡啣啤啥啦啶啼啾喀喂喃善喇喉喊喋喔喘喙喚喜喝喟喧喪喫喬單喱喻嗅嗎嗓嗔嗜嗟嗡嗣嗦嗩嗯嗲嗶嗽嘆嘈嘉嘌嘎嘔嘖嘗嘛嘧嘩嘮嘯嘲嘴嘸嘻嘿噁噎器噩噪噬噴噶噸噹嚇嚎嚏嚐嚥嚨嚮嚴嚼囂囉囊囍囑囚四回因囤困囹固圃圄圈國圍園圓圖團圜土在圩</w:t>
            </w:r>
            <w:r>
              <w:rPr>
                <w:rFonts w:ascii="Gungsuh" w:eastAsia="Gungsuh" w:hAnsi="Gungsuh" w:cs="Gungsuh"/>
                <w:b/>
                <w:color w:val="C9D1D9"/>
                <w:sz w:val="18"/>
                <w:szCs w:val="18"/>
              </w:rPr>
              <w:lastRenderedPageBreak/>
              <w:t>圭圮地圳圻圾</w:t>
            </w:r>
            <w:r>
              <w:rPr>
                <w:rFonts w:ascii="Gungsuh" w:eastAsia="Gungsuh" w:hAnsi="Gungsuh" w:cs="Gungsuh"/>
                <w:b/>
                <w:color w:val="C9D1D9"/>
                <w:sz w:val="18"/>
                <w:szCs w:val="18"/>
              </w:rPr>
              <w:t>址均坊坌坍坎坏坐坑坡坤坦坨坪坭坳坷坻垂垃型垓垚垛垠垢垣垮埂埃埋城埏埒埔埕域埠埤埭執埸培基埼堀堂堅堆堇堉堊堍堠堡堤堪堯堰報場堵塊塌塑塔塗塘塚塞塢塤填塵塾墀境墅墉墊墓墘墜增墟墨墩墮墳墾壁壅壇壑壓壕壘壙壞壟壢壤壩士壬壯壹壺壼壽夏夔夕外夙多夜夠夢夥大天太夫夭央夯失夷夸夾奄奇奈奉奎奏奐契奔奕套奘奚奠奢奧奪奭奮女奴奶奸她好如妃妄妊妍妒妓妖妙妝妞妣妤妥妨妮妲妳妹妻妾姆姊始姐姑姒姓委姚姜姝姣姥姦姨姪姬姮姻姿威娃娑娘娛娜娟娠娣娥娩娶娼婁婆婉婕婚婢婦婧婪婭婷婺婿媒媚媛媧媲媳媽嫁嫂嫉嫌嫖嫚嫡嫣嫦嫩嫻嬉嬋嬌嬗嬛嬤嬪嬬嬰嬴嬸嬿孀孃孌</w:t>
            </w:r>
            <w:r>
              <w:rPr>
                <w:rFonts w:ascii="Gungsuh" w:eastAsia="Gungsuh" w:hAnsi="Gungsuh" w:cs="Gungsuh"/>
                <w:b/>
                <w:color w:val="C9D1D9"/>
                <w:sz w:val="18"/>
                <w:szCs w:val="18"/>
              </w:rPr>
              <w:t>子孔孕孖字存孚孛孜孝孟孢季孤孩孫孱孵學孺孽孿宁它宅宇守安宋完宏宓宕宗官宙定宛宜客宣室宥宦宮宰害宴宵家宸容宿寂寄寅密寇富寐寒寓寞察寡寢寥實寧寨審寫寬寮寰寵寶寸寺封射將專尉尊尋對導小少尕尖尚尤尪尬就尷尸尹尺尻尼尾尿局屁居屆屈屋屍屎屏屑展屜屠屢層履屬屯山岌岐岑岔岡岩岫岬岱岳岷岸峇峋峒峙峨峪峭峰島峻峽崁崆崇崎崑崔崖崗崙崚崛崞崢崤崧崩崮崴崽嵊嵌嵎嵐嵩嵬嵯嶄嶇嶙嶲嶷嶺嶼嶽巍巒巔巖川州巡巢工左巧巨巫差巰己已巳巴巷巽巾市布帆希帑帕帖帘帚帛帝帥師席帳帶帷常帽幄幅幌幕幗幘幟幡幢幣幫干平年并幸幹幻幼幽幾庄庇床庋序底庖店庚府庠度座</w:t>
            </w:r>
            <w:r>
              <w:rPr>
                <w:rFonts w:ascii="Gungsuh" w:eastAsia="Gungsuh" w:hAnsi="Gungsuh" w:cs="Gungsuh"/>
                <w:b/>
                <w:color w:val="C9D1D9"/>
                <w:sz w:val="18"/>
                <w:szCs w:val="18"/>
              </w:rPr>
              <w:t>庫庭庵庶康庸庹庾廁廂廈廉廊廒廓廕廖廚廝廟廠廡廢廣廩廬廳延廷建廿弁弄弈弊弋式弒弓弔引弗弘弛弟弢弦弧弩弱張強弼彆彈彊彌彎彗彘彙形彤彥彧彩彪彬彭彰影彷役彼彿往征待徇很徊律後徐徑徒得徘徙從徠御徨復循徬徭微徵德徹徽心必忌忍忐忑忒忖志忘忙忠忡忤快忭忱念忸忻忽忿怎怒怕怖思怠怡急性怨怩怪怯恁恂恃恆恉恍恐恕恙恢恣恤恥恨恩恪恫恬恭息恰恿悄悅悉悌悍悔悖悚悝悟悠患您悱悲悵悶悸悼悽情惆惇惊惋惑惕惚惜惟惠惡惦惰惱想惶惹惺惻愁愆愈愉愍意愕愚愛感愧愫愷愿慄慈態慌慎慕慘慚慟慢慣慧慨慫慮慰慵慶慷慾憂憊憎憐憑憚憤憧憨憩憫憬憲憶憾懂懃懇懈應懊懋懣</w:t>
            </w:r>
            <w:r>
              <w:rPr>
                <w:rFonts w:ascii="Gungsuh" w:eastAsia="Gungsuh" w:hAnsi="Gungsuh" w:cs="Gungsuh"/>
                <w:b/>
                <w:color w:val="C9D1D9"/>
                <w:sz w:val="18"/>
                <w:szCs w:val="18"/>
              </w:rPr>
              <w:t>懦懲懶懷懸懺懼懾懿戀戇戈戊戌戍戎成我戒戕或戚戛戟戡截戮戰戲戳戴戶戾房所扁扇扈手才扎扑扒打扔托扛扣扦扭扮扯扳扶批扼找承技抃抄抉把抑抒抓投抖抗折抨披抬抱抵抹押抽拂拄拆拇拈拉拋拌拍拎拐拒拓拔拖拗拘拙拚招拜括拭拮拯拱拳拴拷拼拽拾拿持挂指按挑挖挨挪挫振挹挺挽挾捂捅捆捉捍捎捏捐捕捧捨捩捫据捱捲捶捷捺捻掀掃掄授掉掌掎掏掐排掖掘掙掛掟掠採探掣接控推掩措掰掾揀揆揉揍描提插揖揚換握揣揩揪揭揮援揹損搏搐搓搖搗搜搞搡搥搪搬搭搶摒摔摘摧摩摭摯摶摸摹摺摻摽撂撇撈撐撒撓撕撞撤撥撩撫撬播撮撰撲撻撼撾撿擁擂擄擅擇擊擋操擎擒擔擘據擠擢擦擬擭擱</w:t>
            </w:r>
            <w:r>
              <w:rPr>
                <w:rFonts w:ascii="Gungsuh" w:eastAsia="Gungsuh" w:hAnsi="Gungsuh" w:cs="Gungsuh"/>
                <w:b/>
                <w:color w:val="C9D1D9"/>
                <w:sz w:val="18"/>
                <w:szCs w:val="18"/>
              </w:rPr>
              <w:t>擲擴擺擾攀攄攏攔攘攙攜攝攣攤攪攫攬支收攸改攻放政故效敏救敔敕敖敗敘教敝敞敢散敦敬敲整敵敷數斂斃文斌斐斑斗料斛斜斟斡斤斥斧斫斬斯新斷方於施旁旃旄旅旋旌族旒旗既日旦旨早旬旭旱旺旻昀昂昃昆昇昊昌明昏易昔昕昝星映昤春昧昨昭是昱昴昵昶時晃晉晏晒晙晚晝晞晟晤晦晨普景晰晴晶晸智晾暄暇暈暉暌暐暑暖暗暝暠暢暨暫暮暱暴暹曄曆曉曖曙曜曝曠曦曩曬曰曲曳更書曹曼曾替最會月有朋服朔朕朗望朝期木未末本札朱朴朵朽杆杉李杏材村杖杜杞束杠杭杯杰東杲杳杵杷杻杼松板枇枉枋析枕林枚果枝枯架枷枸柁柄柏某柑染柔柘柚柜柝柞柢查柩柬柯柰柱柳柴柵柿栓栖栗栝校</w:t>
            </w:r>
            <w:r>
              <w:rPr>
                <w:rFonts w:ascii="Gungsuh" w:eastAsia="Gungsuh" w:hAnsi="Gungsuh" w:cs="Gungsuh"/>
                <w:b/>
                <w:color w:val="C9D1D9"/>
                <w:sz w:val="18"/>
                <w:szCs w:val="18"/>
              </w:rPr>
              <w:t>栩株栲核根格栽桀桂桃桅框案桉桌桎桐桑桓桴桶桿梁梅梆梏梓梗條梟梢梧梨梭梯械梳梵棄棉棋棍棐棒棕棗棘棚棟棠棣棧棨棪棫森棱棲棵棹棺棻棼椅椋植椎椏椒椰椴椿楊楓楔楙楚楞楠楢楣楨楫業極楷楹概榆榎榔榕榛榜榨榭榮榴榷榻榿槃槊構槍槎槐槓槙槤槭槳槻槽槿樁樂樊樑樓樗標樞樟模樣樵樸樹樺樽橄橇橈橋橘橙機橡橢橫橿檀檄檎檐檔檗檜檢檬檯檳檸檻櫃櫓櫚櫛櫟櫥櫧櫨櫬櫸櫻欄權欒欖欠次欣欲欹欺欽款歃歆歇歉歌歎歐歙歜歟歡止正此步武歧歪歲歷歸歹死殂殃殆殉殊殖殘殫殭殮殯殲段殷殺殼殿毀毅毆毋母每毒毓比毖毗毘毛毫毬毯毽氏氐民氓气氘氙氚氛氟氣氦氧氨氫氬氮氯氰水永</w:t>
            </w:r>
            <w:r>
              <w:rPr>
                <w:rFonts w:ascii="Gungsuh" w:eastAsia="Gungsuh" w:hAnsi="Gungsuh" w:cs="Gungsuh"/>
                <w:b/>
                <w:color w:val="C9D1D9"/>
                <w:sz w:val="18"/>
                <w:szCs w:val="18"/>
              </w:rPr>
              <w:t>氾汀汁求汊汎汐汕汗汙汛汜汝汞江池污汨汪汰汲汴汶決汽汾沁沂沃沅沈沉沌沐沒沓沔沖沙沚沛沫沭沮沱河沸油治沼沽沾沿況泄泅泉泊泌泓法泖泗泚泛泡波泣泥注泫泮泰泳泵洄洋洌洒洗洙洛洞津洩洪洮洱洲洵洶洸洹活洽派流浙浚浦浩浪浮浴海浸涂涅涇消涉涌涕涪涮涯液涵涼涿淀淄淅淆淇淋淌淑淒淖淘淙淚淞淡淤淦淨淪淫淮淯深淳淵混淹淺添淼清渚減渝渠渡渣渤渥渦測渭港渲渴游渺渾湃湄湊湍湖湘湛湜湟湣湧湮湯溉源準溘溜溝溟溢溥溧溪溫溯溲溴溶溺溼溽滁滂滄滅滇滋滌滎滑滓滔滕滘滬滯滲滴滷滸滾滿漁漂漆漏漓演漕漠漢漣漩漪漫</w:t>
            </w:r>
            <w:r>
              <w:rPr>
                <w:rFonts w:ascii="Gungsuh" w:eastAsia="Gungsuh" w:hAnsi="Gungsuh" w:cs="Gungsuh"/>
                <w:b/>
                <w:color w:val="C9D1D9"/>
                <w:sz w:val="18"/>
                <w:szCs w:val="18"/>
              </w:rPr>
              <w:lastRenderedPageBreak/>
              <w:t>漬漱漲漳漶漸漾漿潁潑潔潘潛潞潟潢潤潭潮潯潰潸</w:t>
            </w:r>
            <w:r>
              <w:rPr>
                <w:rFonts w:ascii="Gungsuh" w:eastAsia="Gungsuh" w:hAnsi="Gungsuh" w:cs="Gungsuh"/>
                <w:b/>
                <w:color w:val="C9D1D9"/>
                <w:sz w:val="18"/>
                <w:szCs w:val="18"/>
              </w:rPr>
              <w:t>潼澀澂澄澆澈澍澎澔澗澡澤澧澮澱澳澹激濁濂濃濉濕濘濛濟濠濡濤濫濬濮濰濱濺濾瀆瀉瀋瀏瀑瀕瀘瀚瀛瀝瀟瀦瀧瀨瀾灌灑灘灝灞灣火灰灶灸灼災炅炊炎炒炕炖炙炤炫炬炭炮炯炳炸為烜烤烯烴烷烹烽焉焊焙焚焜無焦焯焰然煃煇煉煌煎煒煙煜煞煤煥照煩煬煮煲煽熄熊熏熒熔熙熟熨熬熱熵熹熾燁燃燄燈燉燊燎燒燕燙營燥燦燧燬燭燮燹燼燾爆爇爍爐爛爪爬爭爰爵父爸爹爺爽爾牂牆片版牌牒牘牙牛牟牠牡牢牧物牲特牽犀犁犍犒犛犢犧犬犯狀狂狄狌狐狗狙狠狡狩狸狹狼狽猁猖猗猛猜猝猞猥猩猴猶猷猾猿獄獅獎獗獠獨獲獵獷獸獻獼獾玄率玉王玕玖玟玠玥玦玩玫玲玳玷玻珀珂珈珊珍珙珞珠珩珪</w:t>
            </w:r>
            <w:r>
              <w:rPr>
                <w:rFonts w:ascii="Gungsuh" w:eastAsia="Gungsuh" w:hAnsi="Gungsuh" w:cs="Gungsuh"/>
                <w:b/>
                <w:color w:val="C9D1D9"/>
                <w:sz w:val="18"/>
                <w:szCs w:val="18"/>
              </w:rPr>
              <w:t>班珮珽現球琅理琇琉琊琍琚琛琢琥琦琨琪琮琯琰琳琴琵琶瑁瑋瑕瑙瑚瑛瑜瑞瑟瑣瑤瑩瑪瑭瑯瑰瑾璀璃璆璇璉璋璐璘璜璞璟璦璧璨璫環璽璿瓊瓏瓚瓜瓢瓣瓦瓮瓶瓷甄甕甘甚甜生產甥甦用甩甫甬甯田由甲申男甸町甾畀畈畋界畏畔留畜畝畢畤略畦番畫異當畸畿疆疇疊疏疑疙疚疝疣疤疥疫疲疳疵疹疼疾病症痊痍痔痕痘痙痛痞痢痣痰痲痳痴痹痺痿瘀瘁瘉瘋瘍瘓瘟瘠瘡瘤瘦瘧瘩瘳瘴療癆癌癒癘癟癡癢癬癮癱癸登發白百皂的皆皇皈皋皎皓皖皚皮皰皺皿盂盃盅盆盈益盎盒盔盛盜盞盟盡監盤盥盧盪目盯盱盲直相盼盾省眈眉看眙真眠眨眩眭眯眶眷眸眺眼眾睇睛睜睞睡睢督睦睪睫睬睹睽睾睿瞄瞇瞋瞎</w:t>
            </w:r>
            <w:r>
              <w:rPr>
                <w:rFonts w:ascii="Gungsuh" w:eastAsia="Gungsuh" w:hAnsi="Gungsuh" w:cs="Gungsuh"/>
                <w:b/>
                <w:color w:val="C9D1D9"/>
                <w:sz w:val="18"/>
                <w:szCs w:val="18"/>
              </w:rPr>
              <w:t>瞑瞞瞢瞧瞪瞬瞭瞰瞳瞻瞿矗矚矛矜矢矣知矩短矮矯石矻矽砂砆砌砍研砝砟砢砦砧砭砲破砵砸硃硅硒硝硤硨硫硬确硯硼硿碇碌碎碑碓碗碘碚碟碣碧碩碭碰碳碴確碻碼碾磁磅磊磋磐磔磚磡磧磨磬磯磲磷磺礁礎礑礙礦礪礫示礽社祀祁祂祇祈祉祊祐祕祖祗祚祛祜祝神祟祠祥祧票祭祺祿禁禍禎福禕禦禧禪禮禱禳禹禺禽禾禿秀私秉秋科秒秕秘租秣秤秦秧秩秫秸移稀稃稅程稍稔稗稙稚稜稞稟稠種稱稷稻稼稽稿穀穆穌積穎穗穢穩穫穴究穹空穿突窄窆窈窒窕窖窗窘窟窠窨窩窪窮窯窺窿竄竅竇竊立竑站竟章竣童竭端競竹竺竽竿笈笏笑笘笙笛笞笠符笨第笭筅筆等筊筋筍筏筐筑筒答策筠筩筮筱筲筵筷箇</w:t>
            </w:r>
            <w:r>
              <w:rPr>
                <w:rFonts w:ascii="Gungsuh" w:eastAsia="Gungsuh" w:hAnsi="Gungsuh" w:cs="Gungsuh"/>
                <w:b/>
                <w:color w:val="C9D1D9"/>
                <w:sz w:val="18"/>
                <w:szCs w:val="18"/>
              </w:rPr>
              <w:t>箋箍箏箔箕算管箬箭箱箴箸節範篆篇築篙篚篠篡篤篦篩篷篾簇簋簑簡簧簪簷簸簽簾簿籀籃籌籍籙籠籤籬籲米籽粉粑粒粕粗粘粟粥粱粲粵粹粽精粿糊糌糕糖糙糜糞糟糠糧糯糰糴糸系糾紀約紅紆紉紊紋納紐紓純紗紘紙級紛紜素紡索紫紮累細紳紹紺絀終絃組結絕絛絜絞絡絢給絨絮統絲絳絹綁綏綑經綜綠綢綦綬維綱網綴綵綸綺綻綽綾綿緊緋緒線緝緞締緣編緩緬緯練緻縉縊縑縛縝縞縣縫縮縯縱縷總績繁繃繆織繕繖繞繡繩繪繫繭繳繹繼纂纇纈續纏纓纖纘纛纜缶缸缺缽罄罌罐罔罕罘罟罩罪置罰署罵罷罹羅羆羈羊羌美羔羚羞群羥羧羨義羯羰羲羸羹羽羿翁翅翊翌翎習翔翟翠翡翥翦翩翮翰翱老考耄</w:t>
            </w:r>
            <w:r>
              <w:rPr>
                <w:rFonts w:ascii="Gungsuh" w:eastAsia="Gungsuh" w:hAnsi="Gungsuh" w:cs="Gungsuh"/>
                <w:b/>
                <w:color w:val="C9D1D9"/>
                <w:sz w:val="18"/>
                <w:szCs w:val="18"/>
              </w:rPr>
              <w:t>者耆耋而耍耐耒耕耖耗耘耙耜耦耳耶耽耿聆聊聒聖聘聚聞聯聰聲聳聶職聽聾聿肄肅肆肇肉肋肌肖肘肚肛肜肝股肢肥肩肪肫肯肱育肺胂胃胄背胎胖胚胛胞胡胤胥胭胯胰胱胸胺能脂脅脆脈脊脖脛脣脩脫脹脾腆腊腋腌腎腐腑腓腔腕腥腦腧腫腰腱腳腴腸腹腺腿膀膂膈膊膏膚膛膜膝膠膨膩膳膺膽膾膿臀臂臃臆臉臊臘臚臞臟臣臥臧臨自臬臭至致臺臻臼臾舀舂舅與興舉舊舌舍舒舔舖舜舞舟航般舵舶舷舸船舺艇艮良艱色艷艾芊芋芍芎芒芙芝芡芥芩芫芬芭芮芯花芳芷芸芹芽芾苑苒苓苔苕苗苛苜苞苟苡苣若苦苧苯英苳苹苻苾茁茂范茄茅茆茉茌茗茛茜茨茫茯茱茲茴茵茶茸茹荀荃荅草荊荏荐荒荔荖荷荸</w:t>
            </w:r>
            <w:r>
              <w:rPr>
                <w:rFonts w:ascii="Gungsuh" w:eastAsia="Gungsuh" w:hAnsi="Gungsuh" w:cs="Gungsuh"/>
                <w:b/>
                <w:color w:val="C9D1D9"/>
                <w:sz w:val="18"/>
                <w:szCs w:val="18"/>
              </w:rPr>
              <w:t>荻荼荽莆莉莊莎莒莓莖莘莞莢莪莫莽菀菁菅菇菊菌菏菑菘菜菠菡菩華菱菲菴菸萁萃萄萇萊萌萍萎萩萬萱萸萼落葆葉著葛葡董葦葫葬葳葵葶葺蒂蒐蒔蒙蒜蒞蒡蒨蒯蒲蒴蒸蒺蒼蒿蓀蓄蓆蓉蓋蓑蓓蓬蓮蓼蔑蔓蔗蔚蔡蔣蔥蔬蔭蔻蔽蕃蕈蕉蕊蕙蕞蕨蕩蕪蕭蕾薄薇薈薊薑薙薛薜薦薨薩薪薯薰薹薺藉藍藏藐藕藜藝藤藥藨藩藪藻蘄蘅蘆蘇蘊蘋蘑蘚蘧蘭蘸蘼蘿虎虐虔處虖虛虜虞號虧虫虱虹蚊蚌蚓蚕蚜蚣蚤蚨蚩蚪蚵蚺蛄蛆蛇蛉蛋蛐蛔蛙蛛蛟蛤蛩蛭蛹蛺蛻蛾蜀蜂蜆蜈蜊蜑蜒蜓蜘蜚蜜蜡蜥蜱蜴蜷蜻蜿蝌蝕蝗蝘蝙蝠蝦蝮蝴蝶蝸螂螃螈融螞螟螢螭螯螳螺螽蟀蟄蟆蟈蟋蟑蟠蟬蟲蟹蟻蟾蠃蠅蠆蠍蠑蠓蠔蠕蠟蠡蠢</w:t>
            </w:r>
            <w:r>
              <w:rPr>
                <w:rFonts w:ascii="Gungsuh" w:eastAsia="Gungsuh" w:hAnsi="Gungsuh" w:cs="Gungsuh"/>
                <w:b/>
                <w:color w:val="C9D1D9"/>
                <w:sz w:val="18"/>
                <w:szCs w:val="18"/>
              </w:rPr>
              <w:t>蠣蠱蠲蠶蠻血行衍術街衙衛衝衡衢衣表衫衰衷衹袁袋袍袒袖袛袞袪被袱裁裂裔裕裘裙補裝裡裨裱裲裳裴裸裹製裾褂複褐褒褚褡褥褪褫褲褶褸褻襄襖襟襠襤襦襪襬襯襲西要覃覆見規覓視覘親覲覺覽觀角觔觚觝解觴觸觿言訂訃訇計訊訌討訐訓訕訖託記訛訝訟訢訣訥訪設許訴訶診註証詐詒詔評詗詛詞詠詢試詩詫詬詭詮詰話該詳詹詼誅誇誌認誓誕誘語誠誡誣誤誥誦誨說誰課誼調諂談請諍諏諒論諛諜諡諤諦諧諫諭諮諱諳諷諸諺諾謀謁謂謄謇謊謎謗謙謚講謝謠謨謫謬謳謹謾譁證譏識譙譚譜警譬譯議譴護譽讀變讓讖讙讚讞谷谿豁豆豈豉豊豌豎豐豔豚象豢豹豺貂貉貊貌貍貓貝貞負財貢貧貨販貪</w:t>
            </w:r>
            <w:r>
              <w:rPr>
                <w:rFonts w:ascii="Gungsuh" w:eastAsia="Gungsuh" w:hAnsi="Gungsuh" w:cs="Gungsuh"/>
                <w:b/>
                <w:color w:val="C9D1D9"/>
                <w:sz w:val="18"/>
                <w:szCs w:val="18"/>
              </w:rPr>
              <w:t>貫責貴貶買貸費貼貽貿</w:t>
            </w:r>
            <w:r>
              <w:rPr>
                <w:rFonts w:ascii="Gungsuh" w:eastAsia="Gungsuh" w:hAnsi="Gungsuh" w:cs="Gungsuh"/>
                <w:b/>
                <w:color w:val="C9D1D9"/>
                <w:sz w:val="18"/>
                <w:szCs w:val="18"/>
              </w:rPr>
              <w:lastRenderedPageBreak/>
              <w:t>賀賁賂賃賄資賈賊賑賓賚賜賞賠賡賢賣賤賦質賬賭賴賸賺購賽贇贈贊贏贓贖贛赤赦赫赭走赴赶起趁超越趕趙趟趣趨足趴趵趾跆跋跌跑跖跗跛距跟跡跣跤跨跪路跳踊踏踐踝踞踢踩踰踴踵踹蹂蹄蹇蹈蹊蹋蹔蹟蹠蹤蹦蹬蹭蹯蹲蹴蹶蹼躁身躬躲躺軀車軋軌軍軒軔軛軟軫軸軾較輅載輒輓輔輕輛輜輝輟輩輪輯輸輻輾輿轂轄轅轉轍轎轟辛辜辟辣辦辨辭辯辰辱農迂迄迅迎近返迢迤迥迦迨迪迫迭述迴迷迺追退送适逃逄逅逆逋逍透逐逑途逕逗這通逛逝逞速造逢連逮逯週進逵逶逸逼逾遁遂遇遊運遍過遏遐遑遒道達違遘遙遜遞遠遣遨適遭遮遲遴遵遶遷選遺遼遽避邀邁邂還邇邈邊邏</w:t>
            </w:r>
            <w:r>
              <w:rPr>
                <w:rFonts w:ascii="Gungsuh" w:eastAsia="Gungsuh" w:hAnsi="Gungsuh" w:cs="Gungsuh"/>
                <w:b/>
                <w:color w:val="C9D1D9"/>
                <w:sz w:val="18"/>
                <w:szCs w:val="18"/>
              </w:rPr>
              <w:t>邑邕邛邠邢那邦邪邯邰邱邳邴邵邸邽邾郁郃郅郇郊郎郛郜郝郡郢部郭郯郴郵都郾鄂鄉鄒鄔鄙鄞鄧鄭鄯鄰鄱鄴鄺酆酉酊酋酌配酐酒酗酚酣酥酩酪酬酮酯酴酵酷酸醅醇醉醋醍醐醒醚醛醜醞醣醫醬醮醯醴釀釁采釉釋里重野量釐金釗釘釜針釣釦釧釵釷鈉鈍鈔鈕鈞鈣鈴鈷鈸鈺鈾鉀鉅鉉鉑鉗鉚鉛鉞鉤鉬鉸鉻銀銃銅銓銖銘銜銥銨銫銳銷銼鋁鋅鋆鋒鋤鋪鋰鋸鋼錄錐錒錕錘錚錠錡錢錦錨錫錮錯錳錶鍊鍋鍍鍛鍥鍬鍰鍱鍵鍶鍼鍾鎂鎊鎌鎖鎗鎚鎡鎧鎩鎬鎮鎳鏈鏖鏗鏘鏞鏟鏡鏢鏤鏽鐘鐙鐮鐵鐸鑄鑊鑑鑒鑣鑫鑰鑱鑲鑷鑼鑽鑾鑿長門閂閃閉開閏閑閒間閔閘閡閣閤閥閨閩閫閭閱閹閻閼閾闆闇闈闊闌闓闔闕闖關闞</w:t>
            </w:r>
            <w:r>
              <w:rPr>
                <w:rFonts w:ascii="Gungsuh" w:eastAsia="Gungsuh" w:hAnsi="Gungsuh" w:cs="Gungsuh"/>
                <w:b/>
                <w:color w:val="C9D1D9"/>
                <w:sz w:val="18"/>
                <w:szCs w:val="18"/>
              </w:rPr>
              <w:t>闡闢阜阡阪阮阱防阻阽阿陀陂附陋陌降限陛陝陞陟陡院陣除陪陰陲陳陵陶陷陸陽隄隅隆隈隊隋隍階隔隕隗隘隙際障隧隨險隱隴隸隹隻隼雀雁雄雅集雇雉雋雌雍雎雒雕雖雘雙雛雜雞離難雨雪雯雰雲零雷雹電需霄霆震霉霍霎霏霑霓霖霙霜霞霧霨霰露霸霹霽霾靂靄靈青靖靚靛靜非靠靡面靨革靳靴靶靼鞅鞋鞍鞏鞘鞠鞣鞭韁韃韋韌韓韜韞韭音韶韻響頁頂頃項順須頊頌頏預頑頒頓頗領頜頡頤頦頭頰頷頸頹頻顆題額顎顏顒顓願顙顛類顥顧顫顯顱風颯颱颶飄飆飛食飢飩飪飭飯飲飴飼飽飾餅餉養餌餐餒餓餘餚餛餞餡館餬餵餽餾饅饈饋饌饑饒饕饗首馗香馥馨馬馭馮馳馴駁駐駒駕駙駛駝駭駱駿騁騎騏</w:t>
            </w:r>
            <w:r>
              <w:rPr>
                <w:rFonts w:ascii="Gungsuh" w:eastAsia="Gungsuh" w:hAnsi="Gungsuh" w:cs="Gungsuh"/>
                <w:b/>
                <w:color w:val="C9D1D9"/>
                <w:sz w:val="18"/>
                <w:szCs w:val="18"/>
              </w:rPr>
              <w:t>騑騙騧騫騰騷騾驁驃驄驅驊驍驕驗驚驛驟驢驤驩驪骨骰骷骸骼髀髏髒髓體髖高髦髮髯髻鬃鬆鬍鬘鬚鬟鬣鬥鬧鬩鬯鬱鬲鬻鬼魁魂魄魅魋魏魔魚魨魯魴魷鮆鮑鮚鮠鮨鮪鮫鮭鮮鮸鯁鯉鯊鯔鯖鯛鯡鯧鯨鯰鯽鰈鰍鰓鰨鰭鰲鰻鱄鱈鱔鱗鱘鱠鱧鱨鱷鱸鱺鳥鳩鳳鳴鳶鴉鴒鴛鴞鴦鴨鴻鴿鵝鵠鵡鵪鵬鵰鵲鶉鶩鶯鶴鶿鷗鷳鷸鷹鷺鸕鸚鸛鸞鹵鹹鹼鹽鹿麂麇麋麒麓麗麝麟麥麩麴麵麻麼麾黃黎黏黑黔默黛黜點黠黧黨黯黴黷黼鼎鼐鼓鼠鼬鼻齊齋齒齡齣齦齧龍龐龔龕龜龢</w:t>
            </w:r>
            <w:r>
              <w:rPr>
                <w:rFonts w:ascii="Gungsuh" w:eastAsia="Gungsuh" w:hAnsi="Gungsuh" w:cs="Gungsuh"/>
                <w:b/>
                <w:color w:val="C9D1D9"/>
                <w:sz w:val="18"/>
                <w:szCs w:val="18"/>
              </w:rPr>
              <w:t>',</w:t>
            </w:r>
          </w:p>
        </w:tc>
      </w:tr>
      <w:tr w:rsidR="00B853BD" w14:paraId="3C3A1D07" w14:textId="77777777">
        <w:trPr>
          <w:trHeight w:val="300"/>
        </w:trPr>
        <w:tc>
          <w:tcPr>
            <w:tcW w:w="9" w:type="dxa"/>
            <w:tcBorders>
              <w:top w:val="nil"/>
              <w:left w:val="nil"/>
              <w:bottom w:val="nil"/>
              <w:right w:val="nil"/>
            </w:tcBorders>
            <w:tcMar>
              <w:top w:w="0" w:type="dxa"/>
              <w:left w:w="160" w:type="dxa"/>
              <w:bottom w:w="0" w:type="dxa"/>
              <w:right w:w="160" w:type="dxa"/>
            </w:tcMar>
          </w:tcPr>
          <w:p w14:paraId="205B1D47"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627EF998"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'symbols': "0123456789!\"#$%&amp;'()*+,-./:;&lt;=&gt;?@[\</w:t>
            </w:r>
            <w:r>
              <w:rPr>
                <w:rFonts w:ascii="Courier New" w:eastAsia="Courier New" w:hAnsi="Courier New" w:cs="Courier New"/>
                <w:b/>
                <w:color w:val="C9D1D9"/>
                <w:sz w:val="18"/>
                <w:szCs w:val="18"/>
              </w:rPr>
              <w:t>\]^_`{|}~ "</w:t>
            </w:r>
          </w:p>
        </w:tc>
      </w:tr>
      <w:tr w:rsidR="00B853BD" w14:paraId="79A184BF" w14:textId="77777777">
        <w:trPr>
          <w:trHeight w:val="300"/>
        </w:trPr>
        <w:tc>
          <w:tcPr>
            <w:tcW w:w="9" w:type="dxa"/>
            <w:tcBorders>
              <w:top w:val="nil"/>
              <w:left w:val="nil"/>
              <w:bottom w:val="nil"/>
              <w:right w:val="nil"/>
            </w:tcBorders>
            <w:tcMar>
              <w:top w:w="0" w:type="dxa"/>
              <w:left w:w="160" w:type="dxa"/>
              <w:bottom w:w="0" w:type="dxa"/>
              <w:right w:w="160" w:type="dxa"/>
            </w:tcMar>
          </w:tcPr>
          <w:p w14:paraId="1C786319"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517E697B"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w:t>
            </w:r>
          </w:p>
        </w:tc>
      </w:tr>
      <w:tr w:rsidR="00B853BD" w14:paraId="5FC02E13" w14:textId="77777777">
        <w:trPr>
          <w:trHeight w:val="300"/>
        </w:trPr>
        <w:tc>
          <w:tcPr>
            <w:tcW w:w="9" w:type="dxa"/>
            <w:tcBorders>
              <w:top w:val="nil"/>
              <w:left w:val="nil"/>
              <w:bottom w:val="nil"/>
              <w:right w:val="nil"/>
            </w:tcBorders>
            <w:tcMar>
              <w:top w:w="0" w:type="dxa"/>
              <w:left w:w="160" w:type="dxa"/>
              <w:bottom w:w="0" w:type="dxa"/>
              <w:right w:w="160" w:type="dxa"/>
            </w:tcMar>
          </w:tcPr>
          <w:p w14:paraId="446E9743"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61ADB330"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'zh_sim_g1':{</w:t>
            </w:r>
          </w:p>
        </w:tc>
      </w:tr>
      <w:tr w:rsidR="00B853BD" w14:paraId="6F524A36" w14:textId="77777777">
        <w:trPr>
          <w:trHeight w:val="300"/>
        </w:trPr>
        <w:tc>
          <w:tcPr>
            <w:tcW w:w="9" w:type="dxa"/>
            <w:tcBorders>
              <w:top w:val="nil"/>
              <w:left w:val="nil"/>
              <w:bottom w:val="nil"/>
              <w:right w:val="nil"/>
            </w:tcBorders>
            <w:tcMar>
              <w:top w:w="0" w:type="dxa"/>
              <w:left w:w="160" w:type="dxa"/>
              <w:bottom w:w="0" w:type="dxa"/>
              <w:right w:w="160" w:type="dxa"/>
            </w:tcMar>
          </w:tcPr>
          <w:p w14:paraId="6AB46F7C"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2725C70F"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'filename': 'chinese_sim.pth',</w:t>
            </w:r>
          </w:p>
        </w:tc>
      </w:tr>
      <w:tr w:rsidR="00B853BD" w14:paraId="0669BA3A" w14:textId="77777777">
        <w:trPr>
          <w:trHeight w:val="300"/>
        </w:trPr>
        <w:tc>
          <w:tcPr>
            <w:tcW w:w="9" w:type="dxa"/>
            <w:tcBorders>
              <w:top w:val="nil"/>
              <w:left w:val="nil"/>
              <w:bottom w:val="nil"/>
              <w:right w:val="nil"/>
            </w:tcBorders>
            <w:tcMar>
              <w:top w:w="0" w:type="dxa"/>
              <w:left w:w="160" w:type="dxa"/>
              <w:bottom w:w="0" w:type="dxa"/>
              <w:right w:w="160" w:type="dxa"/>
            </w:tcMar>
          </w:tcPr>
          <w:p w14:paraId="42F5E98F"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6F0DFB2C"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'model_script': 'chinese_sim',</w:t>
            </w:r>
          </w:p>
        </w:tc>
      </w:tr>
      <w:tr w:rsidR="00B853BD" w14:paraId="2866403E" w14:textId="77777777">
        <w:trPr>
          <w:trHeight w:val="300"/>
        </w:trPr>
        <w:tc>
          <w:tcPr>
            <w:tcW w:w="9" w:type="dxa"/>
            <w:tcBorders>
              <w:top w:val="nil"/>
              <w:left w:val="nil"/>
              <w:bottom w:val="nil"/>
              <w:right w:val="nil"/>
            </w:tcBorders>
            <w:tcMar>
              <w:top w:w="0" w:type="dxa"/>
              <w:left w:w="160" w:type="dxa"/>
              <w:bottom w:w="0" w:type="dxa"/>
              <w:right w:w="160" w:type="dxa"/>
            </w:tcMar>
          </w:tcPr>
          <w:p w14:paraId="211A04A3"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7E309237"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'url': 'https://github.com/JaidedAI/EasyOCR/releases/download/pre-v1.1.6/chinese_sim.zip',</w:t>
            </w:r>
          </w:p>
        </w:tc>
      </w:tr>
      <w:tr w:rsidR="00B853BD" w14:paraId="4BFB90EA" w14:textId="77777777">
        <w:trPr>
          <w:trHeight w:val="300"/>
        </w:trPr>
        <w:tc>
          <w:tcPr>
            <w:tcW w:w="9" w:type="dxa"/>
            <w:tcBorders>
              <w:top w:val="nil"/>
              <w:left w:val="nil"/>
              <w:bottom w:val="nil"/>
              <w:right w:val="nil"/>
            </w:tcBorders>
            <w:tcMar>
              <w:top w:w="0" w:type="dxa"/>
              <w:left w:w="160" w:type="dxa"/>
              <w:bottom w:w="0" w:type="dxa"/>
              <w:right w:w="160" w:type="dxa"/>
            </w:tcMar>
          </w:tcPr>
          <w:p w14:paraId="75BB5287"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2E59F43D"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'filesize': '0e19a9d5902572e5237b04ee29bdb636',</w:t>
            </w:r>
          </w:p>
        </w:tc>
      </w:tr>
      <w:tr w:rsidR="00B853BD" w14:paraId="7EAFF75E" w14:textId="77777777">
        <w:trPr>
          <w:trHeight w:val="300"/>
        </w:trPr>
        <w:tc>
          <w:tcPr>
            <w:tcW w:w="9" w:type="dxa"/>
            <w:tcBorders>
              <w:top w:val="nil"/>
              <w:left w:val="nil"/>
              <w:bottom w:val="nil"/>
              <w:right w:val="nil"/>
            </w:tcBorders>
            <w:tcMar>
              <w:top w:w="0" w:type="dxa"/>
              <w:left w:w="160" w:type="dxa"/>
              <w:bottom w:w="0" w:type="dxa"/>
              <w:right w:w="160" w:type="dxa"/>
            </w:tcMar>
          </w:tcPr>
          <w:p w14:paraId="0CF34929"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6C4A6FCD" w14:textId="77777777" w:rsidR="00B853BD" w:rsidRDefault="003B36CF">
            <w:pPr>
              <w:spacing w:line="342" w:lineRule="auto"/>
              <w:rPr>
                <w:b/>
                <w:color w:val="C9D1D9"/>
                <w:sz w:val="21"/>
                <w:szCs w:val="21"/>
              </w:rPr>
            </w:pPr>
            <w:r>
              <w:rPr>
                <w:rFonts w:ascii="Gungsuh" w:eastAsia="Gungsuh" w:hAnsi="Gungsuh" w:cs="Gungsuh"/>
                <w:b/>
                <w:color w:val="C9D1D9"/>
                <w:sz w:val="18"/>
                <w:szCs w:val="18"/>
              </w:rPr>
              <w:t xml:space="preserve">           'characters': "0123456789!\"#$%&amp;'()*+,-./:;&lt;=&gt;?@[\\]^_`{|}~ abcdefghijklmnopqrstuvwxyzABCDEFGHIJKLMNOPQRSTUVWXYZ</w:t>
            </w:r>
            <w:r>
              <w:rPr>
                <w:rFonts w:ascii="Gungsuh" w:eastAsia="Gungsuh" w:hAnsi="Gungsuh" w:cs="Gungsuh"/>
                <w:b/>
                <w:color w:val="C9D1D9"/>
                <w:sz w:val="18"/>
                <w:szCs w:val="18"/>
              </w:rPr>
              <w:t>一丁七万丈三上下不与丐丑专且丕世丘丙业丛东丝丞丢两严丧个丫中丰串临丸丹为主丽举乃久么义之乌乍乎乏乐乒乓乔乖乘乙乜九乞也习乡书乩买乱乳乾了予争事二亍于亏云互亓五井亘亚些亟亡亢交亥亦产亨亩享京亭亮亲亳亵人亿什仁仂仃仄仅仆仇仉今介仍从仑仓仔仕他仗付仙仞仟仡代令以仨仪仫们仰</w:t>
            </w:r>
            <w:r>
              <w:rPr>
                <w:rFonts w:ascii="Gungsuh" w:eastAsia="Gungsuh" w:hAnsi="Gungsuh" w:cs="Gungsuh"/>
                <w:b/>
                <w:color w:val="C9D1D9"/>
                <w:sz w:val="18"/>
                <w:szCs w:val="18"/>
              </w:rPr>
              <w:t>仲仳仵件价任份仿企伉伊伍伎伏伐休众优伙会伛伞伟传伢伤伦伧伪伫伯估伴伶伸伺似伽佃但位低住佐佑体何佗佘余佚佛作佝佞佟你佣佤佥佩佬佯佰佳佴佶佻佼佾使侃侄侈侉例侍侏侑侔侗供依侠侣侥侦侧侨侩侪侬侮侯侵便促俄俅俊俎俏俐俑俗俘俚俜保俞俟信俣俦俨俩俪俭修俯俱俳俸俺俾倌倍倏倒倔倘候倚倜借倡倥倦倨倩倪倬倭债值倾偃假偈偌偎偏偕做停健偬偶偷偻偾偿傀傅傈傍傣傥傧储傩催傲傻像僖僚僦僧僬僭僮僳僵僻儆儇儋儒儡儿兀允元兄充兆先光克免兑兔兕兖党兜兢入全八公六兮兰共关</w:t>
            </w:r>
            <w:r>
              <w:rPr>
                <w:rFonts w:ascii="Gungsuh" w:eastAsia="Gungsuh" w:hAnsi="Gungsuh" w:cs="Gungsuh"/>
                <w:b/>
                <w:color w:val="C9D1D9"/>
                <w:sz w:val="18"/>
                <w:szCs w:val="18"/>
              </w:rPr>
              <w:lastRenderedPageBreak/>
              <w:t>兴兵其具典兹养兼兽冀冁内冈冉册再冒冕冗写军农冠冢冤冥冬冯冰冱冲决况冶冷冻冼冽净</w:t>
            </w:r>
            <w:r>
              <w:rPr>
                <w:rFonts w:ascii="Gungsuh" w:eastAsia="Gungsuh" w:hAnsi="Gungsuh" w:cs="Gungsuh"/>
                <w:b/>
                <w:color w:val="C9D1D9"/>
                <w:sz w:val="18"/>
                <w:szCs w:val="18"/>
              </w:rPr>
              <w:t>凄准凇凉凋凌减凑凛凝几凡凤凫凭凯凰凳凶凸凹出击凼函凿刀刁刃分切刈刊刍刎刑划刖列刘则刚创初删判刨利别刭刮到刳制刷券刹刺刻刽刿剀剁剂剃削剌前剐剑剔剖剜剞剡剥剧剩剪副割剽剿劁劂劈劐劓力劝办功加务劢劣动助努劫劬劭励劲劳劾势勃勇勉勋勐勒勖勘募勤勰勺勾勿匀包匆匈匍匏匐匕化北匙匝匠匡匣匦匪匮匹区医匾匿十千卅升午卉半华协卑卒卓单卖南博卜卞卟占卡卢卣卤卦卧卫卮卯印危即却卵卷卸卺卿厂厄厅历厉压厌厍厕厘厚厝原厢厣厥厦厨厩厮去县叁参又叉及友双反发叔取受变叙叛叟叠口古句另叨叩只叫召叭叮可台叱史右叵叶号司叹叻叼叽吁吃各吆合吉吊同名后吏</w:t>
            </w:r>
            <w:r>
              <w:rPr>
                <w:rFonts w:ascii="Gungsuh" w:eastAsia="Gungsuh" w:hAnsi="Gungsuh" w:cs="Gungsuh"/>
                <w:b/>
                <w:color w:val="C9D1D9"/>
                <w:sz w:val="18"/>
                <w:szCs w:val="18"/>
              </w:rPr>
              <w:t>吐向吒吓吕吗君吝吞吟吠吡吣否吧吨吩含听吭吮启吱吲吴吵吸吹吻吼吾呀呃呆呈告呋呐呓呔呕呖呗员呙呛呜呢呤呦周呱呲味呵呶呷呸呻呼命咀咂咄咆咋和咎咏咐咒咔咕咖咙咚咛咝咣咤咦咧咨咩咪咫咬咭咯咱咳咴咸咻咽咿哀品哂哄哆哇哈哉哌响哎哏哐哑哓哔哕哗哙哚哝哞哟哥哦哧哨哩哪哭哮哲哳哺哼哽哿唁唆唇唉唏唐唑唔唛唠唢唣唤唧唪唬售唯唱唳唷唼唾唿啁啃啄商啉啊啐啕啖啜啡啤啥啦啧啪啬啭啮啵啶啷啸啻啼啾喀喁喂喃善喇喈喉喊喋喏喑喔喘喙喜喝喟喧喱喳喵喷喹喻喽喾嗄嗅嗉嗌嗍嗑嗒嗓嗔嗖嗜嗝嗟嗡嗣嗤嗥嗦嗨嗪嗫嗬嗯嗲嗳嗵嗷嗽嗾嘀嘁嘈嘉嘌嘎嘏嘘嘛嘞嘟嘣嘤嘧嘬嘭嘱</w:t>
            </w:r>
            <w:r>
              <w:rPr>
                <w:rFonts w:ascii="Gungsuh" w:eastAsia="Gungsuh" w:hAnsi="Gungsuh" w:cs="Gungsuh"/>
                <w:b/>
                <w:color w:val="C9D1D9"/>
                <w:sz w:val="18"/>
                <w:szCs w:val="18"/>
              </w:rPr>
              <w:t>嘲嘴嘶嘹嘻嘿噌噍噎噔噗噙噜噢噤器噩噪噫噬噱噶噻噼嚅嚆嚎嚏嚓嚣嚯嚷嚼囊囔囚四囝回囟因囡团囤囫园困囱围囵囹固国图囿圃圄圆圈圉圊圜土圣在圩圪圬圭圮圯地圳圹场圻圾址坂均坊坌坍坎坏坐坑块坚坛坜坝坞坟坠坡坤坦坨坩坪坫坭坯坳坷坻坼垂垃垄垅垆型垌垒垓垛垠垡垢垣垤垦垧垩垫垭垮垲垸埂埃埋城埏埒埔埕埘埙埚埝域埠埤埭埯埴埸培基埽堂堆堇堋堍堑堕堙堞堠堡堤堪堰堵塄塌塍塑塔塘塞塥填塬塾墀墁境墅墉墒墓墙增墟墨墩墼壁壅壑壕壤士壬壮声壳壶壹处备复夏夔夕外夙多夜够夤夥大天太夫夭央夯失头夷夸夹夺夼奁奂奄奇奈奉奋奎奏契奔奕奖套奘奚奠奢奥女奴奶奸她好</w:t>
            </w:r>
            <w:r>
              <w:rPr>
                <w:rFonts w:ascii="Gungsuh" w:eastAsia="Gungsuh" w:hAnsi="Gungsuh" w:cs="Gungsuh"/>
                <w:b/>
                <w:color w:val="C9D1D9"/>
                <w:sz w:val="18"/>
                <w:szCs w:val="18"/>
              </w:rPr>
              <w:t>妁如妃妄妆妇妈妊妍妒妓妖妗妙妞妣妤妥妨妩妪妫妮妯妲妹妻妾姆姊始姐姑姒姓委姗姘姚姜姝姣姥姨姬姹姻姿威娃娄娅娆娇娈娉娌娑娓娘娜娟娠娣娥娩娱娲娴娶娼婀婆婉婊婕婚婢婧婪婴婵婶婷婺婿媒媚媛媪媲媳媵媸媾嫁嫂嫉嫌嫒嫔嫖嫘嫜嫠嫡嫣嫦嫩嫫嫱嬉嬖嬗嬴嬷孀子孑孓孔孕字存孙孚孛孜孝孟孢季孤孥学孩孪孬孰孱孳孵孺孽宁它宄宅宇守安宋完宏宓宕宗官宙定宛宜宝实宠审客宣室宥宦宪宫宰害宴宵家宸容宽宾宿寂寄寅密寇富寐寒寓寝寞察寡寤寥寨寮寰寸对寺寻导寿封射将尉尊小少尔尕尖尘尚尜尝尤尥尧尬就尴尸尹尺尻尼尽尾尿局屁层居屈屉届屋屎屏屐屑展屙属屠屡屣履屦屯</w:t>
            </w:r>
            <w:r>
              <w:rPr>
                <w:rFonts w:ascii="Gungsuh" w:eastAsia="Gungsuh" w:hAnsi="Gungsuh" w:cs="Gungsuh"/>
                <w:b/>
                <w:color w:val="C9D1D9"/>
                <w:sz w:val="18"/>
                <w:szCs w:val="18"/>
              </w:rPr>
              <w:t>山屹屺屿岁岂岈岌岍岐岑岔岖岗岘岙岚岛岢岣岩岫岬岭岱岳岵岷岸岿峁峄峋峒峙峡峤峥峦峨峪峭峰峻崂崃崆崇崎崔崖崛崞崤崦崧崩崭崮崴崽嵇嵊嵋嵌嵘嵛嵝嵩嵫嵬嵯嵴嶂嶙嶝嶷巅巍川州巡巢工左巧巨巩巫差巯己已巳巴巷巽巾币市布帅帆师希帏帐帑帔帕帖帘帙帚帛帜帝带帧席帮帱帷常帻帼帽幂幄幅幌幔幕幛幞幡幢干平年并幸幺幻幼幽广庀庄庆庇床庋序庐庑库应底庖店庙庚府庞废庠庥度座庭庳庵庶康庸庹庾廉廊廒廓廖廛廨廪延廷建廿开弁异弃弄弈弊弋式弑弓引弗弘弛弟张弥弦弧弩弭弯弱弹强弼彀归当录彖彗彘彝形彤彦彩彪彬彭彰影彳彷役彻彼往征徂径待徇很徉徊律後徐徒徕得徘徙</w:t>
            </w:r>
            <w:r>
              <w:rPr>
                <w:rFonts w:ascii="Gungsuh" w:eastAsia="Gungsuh" w:hAnsi="Gungsuh" w:cs="Gungsuh"/>
                <w:b/>
                <w:color w:val="C9D1D9"/>
                <w:sz w:val="18"/>
                <w:szCs w:val="18"/>
              </w:rPr>
              <w:t>徜御徨循徭微徵德徼徽心必忆忉忌忍忏忐忑忒忖志忘忙忝忠忡忤忧忪快忭忮忱念忸忻忽忾忿怀态怂怃怄怅怆怊怍怎怏怒怔怕怖怙怛怜思怠怡急怦性怨怩怪怫怯怵总怼怿恁恂恃恋恍恐恒恕恙恚恝恢恣恤恧恨恩恪恫恬恭息恰恳恶恸恹恺恻恼恽恿悃悄悉悌悍悒悔悖悚悛悝悟悠患悦您悫悬悭悯悱悲悴悸悻悼情惆惊惋惑惕惘惚惜惝惟惠惦惧惨惩惫惬惭惮惯惰想惴惶惹惺愀愁愆愈愉愍愎意愕愚感愠愣愤愦愧愫愿慈慊慌慎慑慕慝慢慧慨慰慵慷憋憎憔憝憧憨憩憬憷憾懂懈懊懋懑懒懦懵懿戆戈戊戋戌戍戎戏成我戒戕或戗战戚戛戟戡戢戥截戬戮戳戴户戽戾房所扁扃扇扈扉手扌才扎扑扒打扔托扛扣扦</w:t>
            </w:r>
            <w:r>
              <w:rPr>
                <w:rFonts w:ascii="Gungsuh" w:eastAsia="Gungsuh" w:hAnsi="Gungsuh" w:cs="Gungsuh"/>
                <w:b/>
                <w:color w:val="C9D1D9"/>
                <w:sz w:val="18"/>
                <w:szCs w:val="18"/>
              </w:rPr>
              <w:t>执扩扪扫扬扭扮扯扰扳扶批扼找承技抄抉把抑抒抓投抖抗折抚抛抟抠抡抢护报抨披抬抱抵抹抻押抽抿拂拄担拆拇拈拉拊拌拍拎拐拒拓拔拖拗拘拙拚招拜拟拢拣拥拦拧拨择括拭拮拯拱拳拴拶拷拼拽拾拿持挂指挈按挎挑挖挚挛挝挞挟挠挡挢挣挤挥挨挪挫振挲挹挺挽捂捃捅捆捉捋捌捍捎捏捐捕捞损捡换捣捧捩捭据捱捶捷捺捻掀掂掇授掉掊掌掎掏掐排掖掘掠探掣接控推掩措掬掭掮掰掳掴掷掸掺掼掾揄揆揉揍揎描提插揖揞揠握揣揩揪揭援揶揸揽揿搀搁搂搅搋搌搏搐搓搔搛搜搞搠搡搦搪搬搭搴携搽摁摄摅摆摇摈摊摒摔摘摞摧摩摭摸摹摺撂撄撅撇撑撒撕撖撙撞撤撩撬播撮撰撵</w:t>
            </w:r>
            <w:r>
              <w:rPr>
                <w:rFonts w:ascii="Gungsuh" w:eastAsia="Gungsuh" w:hAnsi="Gungsuh" w:cs="Gungsuh"/>
                <w:b/>
                <w:color w:val="C9D1D9"/>
                <w:sz w:val="18"/>
                <w:szCs w:val="18"/>
              </w:rPr>
              <w:lastRenderedPageBreak/>
              <w:t>撷撸撺撼擀擂擅</w:t>
            </w:r>
            <w:r>
              <w:rPr>
                <w:rFonts w:ascii="Gungsuh" w:eastAsia="Gungsuh" w:hAnsi="Gungsuh" w:cs="Gungsuh"/>
                <w:b/>
                <w:color w:val="C9D1D9"/>
                <w:sz w:val="18"/>
                <w:szCs w:val="18"/>
              </w:rPr>
              <w:t>操擎擐擒擘擞擢擤擦攀攉攒攘攥攫攮支收攸改攻放政故效敉敌敏救敕敖教敛敝敞敢散敦敫敬数敲整敷文斋斌斐斑斓斗料斛斜斟斡斤斥斧斩斫断斯新方於施旁旃旄旅旆旋旌旎族旒旖旗无既日旦旧旨早旬旭旮旯旰旱时旷旺昀昂昃昆昊昌明昏易昔昕昙昝星映春昧昨昭是昱昴昵昶昼显晁晃晋晌晏晒晓晔晕晖晗晚晟晡晤晦晨普景晰晴晶晷智晾暂暄暇暌暑暖暗暝暧暨暮暴暹暾曙曛曜曝曦曩曰曲曳更曷曹曼曾替最月有朊朋服朐朔朕朗望朝期朦木未末本札术朱朴朵机朽杀杂权杆杈杉杌李杏材村杓杖杜杞束杠条来杨杪杭杯杰杲杳杵杷杼松板极构枇枉枋析枕林枘枚果枝枞枢枣枥枧枨枪枫枭枯枰枳枵</w:t>
            </w:r>
            <w:r>
              <w:rPr>
                <w:rFonts w:ascii="Gungsuh" w:eastAsia="Gungsuh" w:hAnsi="Gungsuh" w:cs="Gungsuh"/>
                <w:b/>
                <w:color w:val="C9D1D9"/>
                <w:sz w:val="18"/>
                <w:szCs w:val="18"/>
              </w:rPr>
              <w:t>架枷枸柁柃柄柏某柑柒染柔柘柙柚柜柝柞柠柢查柩柬柯柰柱柳柴柽柿栀栅标栈栉栊栋栌栎栏树栓栖栗栝校栩株栲栳样核根格栽栾桀桁桂桃桄桅框案桉桊桌桎桐桑桓桔桕桠桡桢档桤桥桦桧桨桩桫桴桶桷梁梃梅梆梏梓梗梢梦梧梨梭梯械梳梵检棂棉棋棍棒棕棘棚棠棣森棰棱棵棹棺棼椁椅椋植椎椐椒椟椠椤椭椰椴椹椽椿楂楔楗楚楝楞楠楣楦楫楮楷楸楹楼榀概榄榆榇榈榉榍榔榕榛榜榧榨榫榭榱榴榷榻槁槊槌槎槐槔槛槟槠槭槲槽槿樊樗樘樟模樨横樯樱樵樽樾橄橇橐橘橙橛橡橥橱橹橼檀檄檎檐檑檗檠檩檫檬欠次欢欣欤欧欲欷欺款歃歆歇歉歌歙止正此步武歧歪歹死歼殁殂殃殄殆殇殉殊残殍殒殓</w:t>
            </w:r>
            <w:r>
              <w:rPr>
                <w:rFonts w:ascii="Gungsuh" w:eastAsia="Gungsuh" w:hAnsi="Gungsuh" w:cs="Gungsuh"/>
                <w:b/>
                <w:color w:val="C9D1D9"/>
                <w:sz w:val="18"/>
                <w:szCs w:val="18"/>
              </w:rPr>
              <w:t>殖殚殛殡殪殳殴段殷殿毁毂毅毋母每毒毓比毕毖毗毙毛毡毪毫毯毳毵毹毽氅氆氇氍氏氐民氓气氕氖氘氙氚氛氟氡氢氤氦氧氨氩氪氮氯氰氲水永氽汀汁求汆汇汉汊汐汔汕汗汛汜汝汞江池污汤汨汩汪汰汲汴汶汹汽汾沁沂沃沅沆沈沉沌沏沐沓沔沙沛沟没沣沤沥沦沧沩沪沫沭沮沱河沸油治沼沽沾沿泄泅泉泊泌泐泓泔法泖泗泛泞泠泡波泣泥注泪泫泮泯泰泱泳泵泷泸泺泻泼泽泾洁洄洇洋洌洎洒洗洙洚洛洞津洧洪洫洮洱洲洳洵洹活洼洽派流浃浅浆浇浈浊测浍济浏浑浒浓浔浙浚浜浞浠浣浦浩浪浮浯浴海浸浼涂涅消涉涌涎涑涓涔涕涛涝涞涟涠涡涣涤润涧涨涩涪涫涮涯液涵涸涿淀淄淅淆淇淋淌淑淖</w:t>
            </w:r>
            <w:r>
              <w:rPr>
                <w:rFonts w:ascii="Gungsuh" w:eastAsia="Gungsuh" w:hAnsi="Gungsuh" w:cs="Gungsuh"/>
                <w:b/>
                <w:color w:val="C9D1D9"/>
                <w:sz w:val="18"/>
                <w:szCs w:val="18"/>
              </w:rPr>
              <w:t>淘淙淝淞淠淡淤淦淫淬淮深淳混淹添淼清渊渌渍渎渐渑渔渖渗渚渝渠渡渣渤渥温渫渭港渲渴游渺湃湄湍湎湔湖湘湛湟湫湮湾湿溃溅溆溉溏源溘溜溟溢溥溧溪溯溱溲溴溶溷溺溻溽滁滂滇滋滏滑滓滔滕滗滚滞滟滠满滢滤滥滦滨滩滴滹漂漆漉漏漓演漕漠漤漩漪漫漭漯漱漳漶漾潆潇潋潍潘潜潞潢潦潭潮潲潴潸潺潼澄澈澉澌澍澎澜澡澧澳澶澹激濂濉濑濒濞濠濡濮濯瀑瀚瀛瀣瀵瀹灌灏灞火灭灯灰灵灶灸灼灾灿炀炅炉炊炎炒炔炕炖炙炜炝炫炬炭炮炯炱炳炷炸点炻炼炽烀烁烂烃烈烊烘烙烛烟烤烦烧烨烩烫烬热烯烷烹烽焉焊焐焓焕焖焘焙焚焦焯焰焱然煅煊煌煎煜煞煤煦照煨煮煲煳煸煺煽熄熊熏熔</w:t>
            </w:r>
            <w:r>
              <w:rPr>
                <w:rFonts w:ascii="Gungsuh" w:eastAsia="Gungsuh" w:hAnsi="Gungsuh" w:cs="Gungsuh"/>
                <w:b/>
                <w:color w:val="C9D1D9"/>
                <w:sz w:val="18"/>
                <w:szCs w:val="18"/>
              </w:rPr>
              <w:t>熘熙熟熠熨熬熵熹燃燎燔燕燠燥燧燮燹爆爝爨爪爬爰爱爵父爷爸爹爻爽爿片版牌牍牒牖牙牛牝牟牡牢牦牧物牮牯牲牵特牺牾犀犁犄犊犋犍犏犒犟犬犯犰犴状犷犸犹狁狂狃狄狈狍狎狐狒狗狙狞狠狡狨狩独狭狮狯狰狱狲狳狴狷狸狺狻狼猁猃猊猎猕猖猗猛猜猝猞猡猢猥猩猪猫猬献猱猴猷猸猹猾猿獍獐獒獗獠獬獭獯獾玄率玉王玎玑玖玛玢玩玫玮环现玲玳玷玺玻珀珂珈珉珊珍珏珐珑珙珞珠珥珧珩班珲球琅理琉琏琐琚琛琢琥琦琨琪琬琮琰琳琴琵琶琼瑁瑕瑗瑙瑚瑛瑜瑞瑟瑭瑰瑶瑾璀璁璃璇璋璎璐璜璞璧璨璩瓒瓜瓞瓠瓢瓣瓤瓦瓮瓯瓴瓶瓷瓿甄甏甑甓甘甙甚甜生甥用甩甫甬甭田由甲申电男甸町画</w:t>
            </w:r>
            <w:r>
              <w:rPr>
                <w:rFonts w:ascii="Gungsuh" w:eastAsia="Gungsuh" w:hAnsi="Gungsuh" w:cs="Gungsuh"/>
                <w:b/>
                <w:color w:val="C9D1D9"/>
                <w:sz w:val="18"/>
                <w:szCs w:val="18"/>
              </w:rPr>
              <w:t>甾畀畅畈畋界畎畏畔留畚畛畜略畦番畲畴畸畹畿疃疆疋疏疑疔疖疗疙疚疝疟疠疡疣疤疥疫疬疮疯疰疱疲疳疴疵疸疹疼疽疾痂痃痄病症痈痉痊痍痒痔痕痘痛痞痢痣痤痦痧痨痪痫痰痱痴痹痼痿瘀瘁瘃瘅瘊瘌瘐瘗瘘瘙瘛瘟瘠瘢瘤瘥瘦瘩瘪瘫瘭瘰瘳瘴瘵瘸瘼瘾瘿癀癃癌癍癔癖癜癞癣癫癯癸登白百皂的皆皇皈皋皎皑皓皖皙皤皮皱皲皴皿盂盅盆盈益盍盎盏盐监盒盔盖盗盘盛盟盥目盯盱盲直相盹盼盾省眄眇眈眉看眍眙眚真眠眢眦眨眩眭眯眵眶眷眸眺眼着睁睃睇睐睑睚睛睡睢督睥睦睨睫睬睹睽睾睿瞀瞄瞅瞌瞍瞎瞑瞒瞟瞠瞢瞥瞧瞩瞪瞬瞰瞳瞵瞻瞽瞿矍矗矛矜矢矣知矧矩矫矬短矮石矶矸矽矾矿砀码</w:t>
            </w:r>
            <w:r>
              <w:rPr>
                <w:rFonts w:ascii="Gungsuh" w:eastAsia="Gungsuh" w:hAnsi="Gungsuh" w:cs="Gungsuh"/>
                <w:b/>
                <w:color w:val="C9D1D9"/>
                <w:sz w:val="18"/>
                <w:szCs w:val="18"/>
              </w:rPr>
              <w:t>砂砉砌砍砑砒研砖砗砘砚砜砝砟砣砥砧砭砰破砷砸砹砺砻砼砾础硅硇硌硎硐硒硕硖硗硝硪硫硬硭确硷硼碇碉碌碍碎碑碓碗碘碚碛碜碟碡碣碥碧碰碱碲碳碴碹碾磁磅磉磊磋磐磔磕磙磨磬磲磴磷磺礁礅礓礞礤礴示礻礼社祀祁祆祈祉祓祖祗祚祛祜祝神祟祠祢祥祧票祭祯祷祸祺禀禁禄禅禊福禚禧禳禹禺离禽禾秀私秃秆秉秋种科秒秕秘租秣秤秦秧秩秫秭积称秸移秽稀稂稆程稍税稔稗稚稞稠稣稳稷稻稼稽稿穆穑穗穰穴究穷穸穹空穿窀突窃窄窈窍窑窒窕窖窗窘窜窝窟窠窥窦窨窬窭窳窿立竖站竞竟章竣童竦竭端竹竺竽竿笃笄笆笈笊笋笏笑笔笕笙笛笞笠笤笥符笨笪笫第笮笱笳笸笺笼笾筅筇等筋筌</w:t>
            </w:r>
            <w:r>
              <w:rPr>
                <w:rFonts w:ascii="Gungsuh" w:eastAsia="Gungsuh" w:hAnsi="Gungsuh" w:cs="Gungsuh"/>
                <w:b/>
                <w:color w:val="C9D1D9"/>
                <w:sz w:val="18"/>
                <w:szCs w:val="18"/>
              </w:rPr>
              <w:t>筏筐筑筒答策筘筚筛筝筠筢筮筱筲筵筷筹筻签简箅箍箐箔</w:t>
            </w:r>
            <w:r>
              <w:rPr>
                <w:rFonts w:ascii="Gungsuh" w:eastAsia="Gungsuh" w:hAnsi="Gungsuh" w:cs="Gungsuh"/>
                <w:b/>
                <w:color w:val="C9D1D9"/>
                <w:sz w:val="18"/>
                <w:szCs w:val="18"/>
              </w:rPr>
              <w:lastRenderedPageBreak/>
              <w:t>箕算箜管箢箦箧箨箩箪箫箬箭箱箴箸篁篆篇篌篑篓篙篚篝篡篥篦篪篮篱篷篼篾簇簋簌簏簖簟簦簧簪簸簿籀籁籍米籴类籼籽粉粑粒粕粗粘粜粝粞粟粤粥粪粮粱粲粳粹粼粽精糁糅糇糈糊糌糍糕糖糗糙糜糟糠糨糯系紊素索紧紫累絮絷綦綮縻繁繇纂纛纠纡红纣纤纥约级纨纩纪纫纬纭纯纰纱纲纳纵纶纷纸纹纺纽纾线绀绁绂练组绅细织终绉绊绋绌绍绎经绐绑绒结绔绕绗绘给绚绛络绝绞统绠绡绢绣绥绦继绨绩绪绫续绮绯绰绲绳维绵绶绷绸绺绻综绽绾绿缀缁缂缃缄缅缆缇缈缉缌缎缏缑缒缓缔缕编缗缘缙缚缛缜缝缟缠缡缢缣缤缥缦缧缨缩缪</w:t>
            </w:r>
            <w:r>
              <w:rPr>
                <w:rFonts w:ascii="Gungsuh" w:eastAsia="Gungsuh" w:hAnsi="Gungsuh" w:cs="Gungsuh"/>
                <w:b/>
                <w:color w:val="C9D1D9"/>
                <w:sz w:val="18"/>
                <w:szCs w:val="18"/>
              </w:rPr>
              <w:t>缫缬缭缮缯缰缱缲缳缴缵缶缸缺罂罄罅罐网罔罕罗罘罚罟罡罢罨罩罪置罱署罴罹罾羁羊羌美羔羚羝羞羟羡群羧羯羰羲羸羹羼羽羿翁翅翊翌翎翔翕翘翟翠翡翥翦翩翮翰翱翳翻翼耀老考耄者耆耋而耍耐耒耔耕耖耗耘耙耜耠耢耥耦耧耨耩耪耱耳耵耶耷耸耻耽耿聂聃聆聊聋职聍聒联聘聚聩聪聱聿肃肄肆肇肉肋肌肓肖肘肚肛肝肟肠股肢肤肥肩肪肫肭肮肯肱育肴肷肺肼肽肾肿胀胁胂胃胄胆背胍胎胖胗胙胚胛胜胝胞胡胤胥胧胨胩胪胫胬胭胯胰胱胲胳胴胶胸胺胼能脂脆脉脊脍脎脏脐脑脒脓脔脖脘脚脞脬脯脱脲脶脸脾腆腈腊腋腌腐腑腓腔腕腙腚腠腥腧腩腭腮腰腱腴腹腺腻腼腽腾腿膀膂膈膊膏膑膘</w:t>
            </w:r>
            <w:r>
              <w:rPr>
                <w:rFonts w:ascii="Gungsuh" w:eastAsia="Gungsuh" w:hAnsi="Gungsuh" w:cs="Gungsuh"/>
                <w:b/>
                <w:color w:val="C9D1D9"/>
                <w:sz w:val="18"/>
                <w:szCs w:val="18"/>
              </w:rPr>
              <w:t>膛膜膝膦膨膪膳膺膻臀臁臂臃臆臊臌臣臧自臬臭至致臻臼臾舀舁舂舄舅舆舌舍舐舒舔舛舜舞舟舡舢舣舨航舫般舰舱舳舴舵舶舷舸船舻舾艄艇艋艘艚艟艨艮良艰色艳艴艺艽艾艿节芄芈芊芋芍芎芏芑芒芗芘芙芜芝芟芡芥芦芨芩芪芫芬芭芮芯芰花芳芴芷芸芹芽芾苁苄苇苈苊苋苌苍苎苏苑苒苓苔苕苗苘苛苜苞苟苠苡苣苤若苦苫苯英苴苷苹苻茁茂范茄茅茆茈茉茌茎茏茑茔茕茗茚茛茜茧茨茫茬茭茯茱茳茴茵茶茸茹茼荀荃荆荇草荏荐荑荒荔荚荛荜荞荟荠荡荣荤荥荦荧荨荩荪荫荬荭药荷荸荻荼荽莅莆莉莎莒莓莘莛莜莞莠莨莩莪莫莰莱莲莳莴莶获莸莹莺莼莽菀菁菅菇菊菌菏菔菖菘菜菝菟菠菡菥菩</w:t>
            </w:r>
            <w:r>
              <w:rPr>
                <w:rFonts w:ascii="Gungsuh" w:eastAsia="Gungsuh" w:hAnsi="Gungsuh" w:cs="Gungsuh"/>
                <w:b/>
                <w:color w:val="C9D1D9"/>
                <w:sz w:val="18"/>
                <w:szCs w:val="18"/>
              </w:rPr>
              <w:t>菪菰菱菲菹菽萁萃萄萋萌萍萎萏萑萘萜萝萤营萦萧萨萱萸萼落葆葑著葚葛葜葡董葩葫葬葭葱葳葵葶葸葺蒂蒇蒈蒉蒋蒌蒎蒗蒙蒜蒡蒯蒲蒴蒸蒹蒺蒽蒿蓁蓄蓉蓊蓍蓐蓑蓓蓖蓝蓟蓠蓣蓥蓦蓬蓰蓼蓿蔌蔑蔓蔗蔚蔟蔡蔫蔬蔷蔸蔹蔺蔻蔼蔽蕃蕈蕉蕊蕖蕙蕞蕤蕨蕲蕴蕹蕺蕻蕾薄薅薇薏薛薜薤薨薪薮薯薰薷薹藁藉藏藐藓藕藜藤藩藻藿蘅蘑蘖蘧蘩蘸蘼虎虏虐虑虔虚虞虢虫虬虮虱虹虺虻虼虽虾虿蚀蚁蚂蚊蚋蚌蚍蚓蚕蚜蚝蚣蚤蚧蚨蚩蚬蚯蚰蚱蚴蚶蚺蛀蛄蛆蛇蛉蛊蛋蛎蛏蛐蛑蛔蛘蛙蛛蛞蛟蛤蛩蛭蛮蛰蛱蛲蛳蛴蛸蛹蛾蜀蜂蜃蜇蜈蜉蜊蜍蜒蜓蜕蜗蜘蜚蜜蜞蜡蜢蜣蜥蜩蜮蜱蜴蜷蜻蜾蜿蝇蝈蝉蝌蝎蝓蝗蝙蝠蝣蝤</w:t>
            </w:r>
            <w:r>
              <w:rPr>
                <w:rFonts w:ascii="Gungsuh" w:eastAsia="Gungsuh" w:hAnsi="Gungsuh" w:cs="Gungsuh"/>
                <w:b/>
                <w:color w:val="C9D1D9"/>
                <w:sz w:val="18"/>
                <w:szCs w:val="18"/>
              </w:rPr>
              <w:t>蝥蝮蝰蝴蝶蝻蝼蝽蝾螂螃螅螈螋融螗螟螨螫螬螭螯螳螵螺螽蟀蟆蟊蟋蟑蟒蟛蟠蟥蟪蟮蟹蟾蠃蠊蠓蠕蠖蠡蠢蠲蠹蠼血衄衅行衍衔街衙衡衢衣补表衩衫衬衮衰衲衷衽衾衿袁袂袄袅袈袋袍袒袖袜袢袤被袭袱袼裁裂装裆裉裎裒裔裕裘裙裟裢裣裤裥裨裰裱裳裴裸裹裼裾褂褊褐褒褓褙褚褛褡褥褪褫褰褴褶襁襄襞襟襦襻西要覃覆见观规觅视觇览觉觊觋觌觎觏觐觑角觖觚觜觞解觥触觫觯觳言訇訾詈詹誉誊誓謇警譬计订讣认讥讦讧讨让讪讫训议讯记讲讳讴讵讶讷许讹论讼讽设访诀证诂诃评诅识诈诉诊诋诌词诎诏译诒诓诔试诖诗诘诙诚诛诜话诞诟诠诡询诣诤该详诧诨诩诫诬语诮误诰诱诲诳说诵请诸</w:t>
            </w:r>
            <w:r>
              <w:rPr>
                <w:rFonts w:ascii="Gungsuh" w:eastAsia="Gungsuh" w:hAnsi="Gungsuh" w:cs="Gungsuh"/>
                <w:b/>
                <w:color w:val="C9D1D9"/>
                <w:sz w:val="18"/>
                <w:szCs w:val="18"/>
              </w:rPr>
              <w:t>诹诺读诼诽课诿谀谁谂调谄谅谆谇谈谊谋谌谍谎谏谐谑谒谓谔谕谖谗谙谚谛谜谝谟谠谡谢谣谤谥谦谧谨谩谪谫谬谭谮谯谰谱谲谳谴谵谶谷豁豆豇豉豌豕豚象豢豪豫豳豸豹豺貂貅貉貊貌貔貘贝贞负贡财责贤败账货质贩贪贫贬购贮贯贰贱贲贳贴贵贶贷贸费贺贻贼贽贾贿赀赁赂赃资赅赆赇赈赉赊赋赌赍赎赏赐赓赔赖赘赙赚赛赜赝赞赠赡赢赣赤赦赧赫赭走赳赴赵赶起趁趄超越趋趑趔趟趣趱足趴趵趸趺趼趾趿跃跄跆跋跌跎跏跑跖跗跚跛距跞跟跣跤跨跪跬路跳践跷跸跹跺跻跽踅踉踊踌踏踔踝踞踟踢踣踩踪踬踮踯踱踵踹踺踽蹀蹁蹂蹄蹇蹈蹉蹊蹋蹑蹒蹙蹦蹩蹬蹭蹯蹰蹲蹴蹶蹼蹿躁躅躇躏躐躔躜</w:t>
            </w:r>
            <w:r>
              <w:rPr>
                <w:rFonts w:ascii="Gungsuh" w:eastAsia="Gungsuh" w:hAnsi="Gungsuh" w:cs="Gungsuh"/>
                <w:b/>
                <w:color w:val="C9D1D9"/>
                <w:sz w:val="18"/>
                <w:szCs w:val="18"/>
              </w:rPr>
              <w:t>躞身躬躯躲躺车轧轨轩轫转轭轮软轰轱轲轳轴轵轶轷轸轺轻轼载轾轿辁辂较辄辅辆辇辈辉辊辋辍辎辏辐辑输辔辕辖辗辘辙辚辛辜辞辟辣辨辩辫辰辱边辽达迁迂迄迅过迈迎运近迓返迕还这进远违连迟迢迤迥迦迨迩迪迫迭迮述迷迸迹追退送适逃逄逅逆选逊逋逍透逐逑递途逖逗通逛逝逞速造逡逢逦逭逮逯逵逶逸逻逼逾遁遂遄遇遍遏遐遑遒道遗遘遛遢遣遥遨遭遮遴遵遽避邀邂邃邈邋邑邓邕邗邙邛邝邡邢那邦邪邬邮邯邰邱邳邴邵邶邸邹邺邻邾郁郄郅郇郊郎郏郐郑郓郗郛郜郝郡郢郦郧部郫郭郯郴郸都郾鄂鄄鄙鄞鄢鄣鄯鄱鄹酃酆酉酊酋酌配酎酏酐酒酗酚酝酞酡酢酣酤酥酩酪酬酮酯酰酱酲酴酵</w:t>
            </w:r>
            <w:r>
              <w:rPr>
                <w:rFonts w:ascii="Gungsuh" w:eastAsia="Gungsuh" w:hAnsi="Gungsuh" w:cs="Gungsuh"/>
                <w:b/>
                <w:color w:val="C9D1D9"/>
                <w:sz w:val="18"/>
                <w:szCs w:val="18"/>
              </w:rPr>
              <w:t>酶酷酸酹酽酾酿醅醇醉醋醌醍醐醑醒醚醛醢醪醭醮醯醴醵醺采釉释里重野量金釜鉴銎銮鋈錾鍪鎏鏊鏖鐾鑫钆钇针钉钊钋钌钍钎钏钐</w:t>
            </w:r>
            <w:r>
              <w:rPr>
                <w:rFonts w:ascii="Gungsuh" w:eastAsia="Gungsuh" w:hAnsi="Gungsuh" w:cs="Gungsuh"/>
                <w:b/>
                <w:color w:val="C9D1D9"/>
                <w:sz w:val="18"/>
                <w:szCs w:val="18"/>
              </w:rPr>
              <w:lastRenderedPageBreak/>
              <w:t>钒钓钔钕钗钙钚钛钜钝钞钟钠钡钢钣钤钥钦钧钨钩钪钫钬钭钮钯钰钱钲钳钴钵钷钹钺钻钼钽钾钿铀铁铂铃铄铅铆铈铉铊铋铌铍铎铐铑铒铕铗铘铙铛铜铝铞铟铠铡铢铣铤铥铧铨铩铪铫铬铭铮铯铰铱铲铳铴铵银铷铸铹铺铼铽链铿销锁锂锃锄锅锆锇锈锉锊锋锌锎锏锐锑锒锓锔锕锖锗锘错锚锛锝锞锟锡锢锣锤锥锦锨锩锪锫锬锭键锯锰锱锲锴锵锶锷锸锹锺锻锾锿镀镁镂镄镅镆镇镉镊镌镍镎镏镐镑镒镓镔镖镗镘镛镜镝镞镡镢镣镤镥镦镧镨镩镪镫镬镭镯镰镱镲镳镶</w:t>
            </w:r>
            <w:r>
              <w:rPr>
                <w:rFonts w:ascii="Gungsuh" w:eastAsia="Gungsuh" w:hAnsi="Gungsuh" w:cs="Gungsuh"/>
                <w:b/>
                <w:color w:val="C9D1D9"/>
                <w:sz w:val="18"/>
                <w:szCs w:val="18"/>
              </w:rPr>
              <w:t>长门闩闪闫闭问闯闰闱闲闳间闵闶闷闸闹闺闻闼闽闾阀阁阂阃阄阅阆阈阉阊阋阌阍阎阏阐阑阒阔阕阖阗阙阚阜队阡阢阪阮阱防阳阴阵阶阻阼阽阿陀陂附际陆陇陈陉陋陌降限陔陕陛陟陡院除陧陨险陪陬陲陴陵陶陷隅隆隈隋隍随隐隔隗隘隙障隧隰隳隶隼隽难雀雁雄雅集雇雉雌雍雎雏雒雕雠雨雩雪雯雳零雷雹雾需霁霄霆震霈霉霍霎霏霓霖霜霞霪霭霰露霸霹霾青靓靖静靛非靠靡面靥革靳靴靶靼鞅鞋鞍鞑鞒鞘鞠鞣鞫鞭鞯鞲鞴韦韧韩韪韫韬韭音韵韶页顶顷顸项顺须顼顽顾顿颀颁颂颃预颅领颇颈颉颊颌颍颏颐频颓颔颖颗题颚颛颜额颞颟颠颡颢颤颥颦颧风飑飒飓飕飘飙飚飞食飧飨餍餐餮饔饕饥</w:t>
            </w:r>
            <w:r>
              <w:rPr>
                <w:rFonts w:ascii="Gungsuh" w:eastAsia="Gungsuh" w:hAnsi="Gungsuh" w:cs="Gungsuh"/>
                <w:b/>
                <w:color w:val="C9D1D9"/>
                <w:sz w:val="18"/>
                <w:szCs w:val="18"/>
              </w:rPr>
              <w:t>饧饨饩饪饫饬饭饮饯饰饱饲饴饵饶饷饺饼饽饿馀馁馄馅馆馇馈馊馋馍馏馐馑馒馓馔馕首馗馘香馥馨马驭驮驯驰驱驳驴驵驶驷驸驹驺驻驼驽驾驿骀骁骂骄骅骆骇骈骊骋验骏骐骑骒骓骖骗骘骚骛骜骝骞骟骠骡骢骣骤骥骧骨骰骶骷骸骺骼髀髁髂髅髋髌髑髓高髡髦髫髭髯髹髻鬃鬈鬏鬓鬟鬣鬯鬲鬻鬼魁魂魃魄魅魇魈魉魍魏魑魔鱼鱿鲁鲂鲅鲆鲇鲈鲋鲍鲎鲐鲑鲔鲚鲛鲜鲞鲟鲠鲡鲢鲣鲤鲥鲦鲧鲨鲩鲫鲭鲮鲰鲱鲲鲳鲴鲵鲷鲸鲺鲻鲼鲽鳃鳄鳅鳆鳇鳊鳌鳍鳎鳏鳐鳓鳔鳕鳖鳗鳘鳙鳜鳝鳞鳟鳢鸟鸠鸡鸢鸣鸥鸦鸨鸩鸪鸫鸬鸭鸯鸱鸲鸳鸵鸶鸷鸸鸹鸺鸽鸾鸿鹁鹂鹃鹄鹅鹆鹇鹈鹉鹊鹋鹌鹎鹏鹑鹕鹗鹘鹚鹛鹜鹞鹣鹤</w:t>
            </w:r>
            <w:r>
              <w:rPr>
                <w:rFonts w:ascii="Gungsuh" w:eastAsia="Gungsuh" w:hAnsi="Gungsuh" w:cs="Gungsuh"/>
                <w:b/>
                <w:color w:val="C9D1D9"/>
                <w:sz w:val="18"/>
                <w:szCs w:val="18"/>
              </w:rPr>
              <w:t>鹦鹧鹨鹩鹪鹫鹬鹭鹰鹱鹳鹿麂麇麈麋麒麓麝麟麦麸麻麽麾黄黉黍黎黏黑黔默黛黜黝黟黠黢黥黧黩黯黹黻黼黾鼋鼍鼎鼐鼓鼗鼙鼠鼢鼬鼯鼷鼹鼻鼾齐齑齿龀龃龄龅龆龇龈龉龊龋龌龙龚龛龟龠</w:t>
            </w:r>
            <w:r>
              <w:rPr>
                <w:rFonts w:ascii="Gungsuh" w:eastAsia="Gungsuh" w:hAnsi="Gungsuh" w:cs="Gungsuh"/>
                <w:b/>
                <w:color w:val="C9D1D9"/>
                <w:sz w:val="18"/>
                <w:szCs w:val="18"/>
              </w:rPr>
              <w:t>",</w:t>
            </w:r>
          </w:p>
        </w:tc>
      </w:tr>
      <w:tr w:rsidR="00B853BD" w14:paraId="168D96E7" w14:textId="77777777">
        <w:trPr>
          <w:trHeight w:val="300"/>
        </w:trPr>
        <w:tc>
          <w:tcPr>
            <w:tcW w:w="9" w:type="dxa"/>
            <w:tcBorders>
              <w:top w:val="nil"/>
              <w:left w:val="nil"/>
              <w:bottom w:val="nil"/>
              <w:right w:val="nil"/>
            </w:tcBorders>
            <w:tcMar>
              <w:top w:w="0" w:type="dxa"/>
              <w:left w:w="160" w:type="dxa"/>
              <w:bottom w:w="0" w:type="dxa"/>
              <w:right w:w="160" w:type="dxa"/>
            </w:tcMar>
          </w:tcPr>
          <w:p w14:paraId="3FB1C091"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2135586A"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'symbols': "0123456789!\"#$%&amp;'()*+,-./:;&lt;=&gt;?@[\\]^_`{|}~ "</w:t>
            </w:r>
          </w:p>
        </w:tc>
      </w:tr>
      <w:tr w:rsidR="00B853BD" w14:paraId="3D0B29A7" w14:textId="77777777">
        <w:trPr>
          <w:trHeight w:val="300"/>
        </w:trPr>
        <w:tc>
          <w:tcPr>
            <w:tcW w:w="9" w:type="dxa"/>
            <w:tcBorders>
              <w:top w:val="nil"/>
              <w:left w:val="nil"/>
              <w:bottom w:val="nil"/>
              <w:right w:val="nil"/>
            </w:tcBorders>
            <w:tcMar>
              <w:top w:w="0" w:type="dxa"/>
              <w:left w:w="160" w:type="dxa"/>
              <w:bottom w:w="0" w:type="dxa"/>
              <w:right w:w="160" w:type="dxa"/>
            </w:tcMar>
          </w:tcPr>
          <w:p w14:paraId="50E2DED4"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2A8B4CB9"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w:t>
            </w:r>
          </w:p>
        </w:tc>
      </w:tr>
      <w:tr w:rsidR="00B853BD" w14:paraId="2D93F850" w14:textId="77777777">
        <w:trPr>
          <w:trHeight w:val="300"/>
        </w:trPr>
        <w:tc>
          <w:tcPr>
            <w:tcW w:w="9" w:type="dxa"/>
            <w:tcBorders>
              <w:top w:val="nil"/>
              <w:left w:val="nil"/>
              <w:bottom w:val="nil"/>
              <w:right w:val="nil"/>
            </w:tcBorders>
            <w:tcMar>
              <w:top w:w="0" w:type="dxa"/>
              <w:left w:w="160" w:type="dxa"/>
              <w:bottom w:w="0" w:type="dxa"/>
              <w:right w:w="160" w:type="dxa"/>
            </w:tcMar>
          </w:tcPr>
          <w:p w14:paraId="7049BA57"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577E912B"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'japanese_g1':{</w:t>
            </w:r>
          </w:p>
        </w:tc>
      </w:tr>
      <w:tr w:rsidR="00B853BD" w14:paraId="1ED6A580" w14:textId="77777777">
        <w:trPr>
          <w:trHeight w:val="300"/>
        </w:trPr>
        <w:tc>
          <w:tcPr>
            <w:tcW w:w="9" w:type="dxa"/>
            <w:tcBorders>
              <w:top w:val="nil"/>
              <w:left w:val="nil"/>
              <w:bottom w:val="nil"/>
              <w:right w:val="nil"/>
            </w:tcBorders>
            <w:tcMar>
              <w:top w:w="0" w:type="dxa"/>
              <w:left w:w="160" w:type="dxa"/>
              <w:bottom w:w="0" w:type="dxa"/>
              <w:right w:w="160" w:type="dxa"/>
            </w:tcMar>
          </w:tcPr>
          <w:p w14:paraId="20A9D8CD"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2EEEEBBE"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'filename': 'japanese.pth',</w:t>
            </w:r>
          </w:p>
        </w:tc>
      </w:tr>
      <w:tr w:rsidR="00B853BD" w14:paraId="004AAB77" w14:textId="77777777">
        <w:trPr>
          <w:trHeight w:val="300"/>
        </w:trPr>
        <w:tc>
          <w:tcPr>
            <w:tcW w:w="9" w:type="dxa"/>
            <w:tcBorders>
              <w:top w:val="nil"/>
              <w:left w:val="nil"/>
              <w:bottom w:val="nil"/>
              <w:right w:val="nil"/>
            </w:tcBorders>
            <w:tcMar>
              <w:top w:w="0" w:type="dxa"/>
              <w:left w:w="160" w:type="dxa"/>
              <w:bottom w:w="0" w:type="dxa"/>
              <w:right w:w="160" w:type="dxa"/>
            </w:tcMar>
          </w:tcPr>
          <w:p w14:paraId="2B97F24C"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7F371C6E"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'model_script': 'japanese',</w:t>
            </w:r>
          </w:p>
        </w:tc>
      </w:tr>
      <w:tr w:rsidR="00B853BD" w14:paraId="3D05959F" w14:textId="77777777">
        <w:trPr>
          <w:trHeight w:val="300"/>
        </w:trPr>
        <w:tc>
          <w:tcPr>
            <w:tcW w:w="9" w:type="dxa"/>
            <w:tcBorders>
              <w:top w:val="nil"/>
              <w:left w:val="nil"/>
              <w:bottom w:val="nil"/>
              <w:right w:val="nil"/>
            </w:tcBorders>
            <w:tcMar>
              <w:top w:w="0" w:type="dxa"/>
              <w:left w:w="160" w:type="dxa"/>
              <w:bottom w:w="0" w:type="dxa"/>
              <w:right w:w="160" w:type="dxa"/>
            </w:tcMar>
          </w:tcPr>
          <w:p w14:paraId="4BA09F50"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6C0CAAE9"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'url': 'https://github.com/JaidedAI/EasyOCR/releases/download/pre-v1.1.6/japanese.zip',</w:t>
            </w:r>
          </w:p>
        </w:tc>
      </w:tr>
      <w:tr w:rsidR="00B853BD" w14:paraId="090B6EE0" w14:textId="77777777">
        <w:trPr>
          <w:trHeight w:val="300"/>
        </w:trPr>
        <w:tc>
          <w:tcPr>
            <w:tcW w:w="9" w:type="dxa"/>
            <w:tcBorders>
              <w:top w:val="nil"/>
              <w:left w:val="nil"/>
              <w:bottom w:val="nil"/>
              <w:right w:val="nil"/>
            </w:tcBorders>
            <w:tcMar>
              <w:top w:w="0" w:type="dxa"/>
              <w:left w:w="160" w:type="dxa"/>
              <w:bottom w:w="0" w:type="dxa"/>
              <w:right w:w="160" w:type="dxa"/>
            </w:tcMar>
          </w:tcPr>
          <w:p w14:paraId="1A49BAAC"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198B1E05"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'filesize': '6d891a4aad9cb7f492809515e4e9fd2e',</w:t>
            </w:r>
          </w:p>
        </w:tc>
      </w:tr>
      <w:tr w:rsidR="00B853BD" w14:paraId="33D3CC76" w14:textId="77777777">
        <w:trPr>
          <w:trHeight w:val="300"/>
        </w:trPr>
        <w:tc>
          <w:tcPr>
            <w:tcW w:w="9" w:type="dxa"/>
            <w:tcBorders>
              <w:top w:val="nil"/>
              <w:left w:val="nil"/>
              <w:bottom w:val="nil"/>
              <w:right w:val="nil"/>
            </w:tcBorders>
            <w:tcMar>
              <w:top w:w="0" w:type="dxa"/>
              <w:left w:w="160" w:type="dxa"/>
              <w:bottom w:w="0" w:type="dxa"/>
              <w:right w:w="160" w:type="dxa"/>
            </w:tcMar>
          </w:tcPr>
          <w:p w14:paraId="16A93EAD"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75D62845"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'symbols': "0123456789!\"#$%&amp;'()*+,-./:;&lt;=</w:t>
            </w:r>
            <w:r>
              <w:rPr>
                <w:rFonts w:ascii="Courier New" w:eastAsia="Courier New" w:hAnsi="Courier New" w:cs="Courier New"/>
                <w:b/>
                <w:color w:val="C9D1D9"/>
                <w:sz w:val="18"/>
                <w:szCs w:val="18"/>
              </w:rPr>
              <w:t>&gt;?@[\\]^_`{|}~ ",</w:t>
            </w:r>
          </w:p>
        </w:tc>
      </w:tr>
      <w:tr w:rsidR="00B853BD" w14:paraId="65CADD0D" w14:textId="77777777">
        <w:trPr>
          <w:trHeight w:val="300"/>
        </w:trPr>
        <w:tc>
          <w:tcPr>
            <w:tcW w:w="9" w:type="dxa"/>
            <w:tcBorders>
              <w:top w:val="nil"/>
              <w:left w:val="nil"/>
              <w:bottom w:val="nil"/>
              <w:right w:val="nil"/>
            </w:tcBorders>
            <w:tcMar>
              <w:top w:w="0" w:type="dxa"/>
              <w:left w:w="160" w:type="dxa"/>
              <w:bottom w:w="0" w:type="dxa"/>
              <w:right w:w="160" w:type="dxa"/>
            </w:tcMar>
          </w:tcPr>
          <w:p w14:paraId="5F57AC33"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4175F87E" w14:textId="77777777" w:rsidR="00B853BD" w:rsidRDefault="003B36CF">
            <w:pPr>
              <w:spacing w:line="342" w:lineRule="auto"/>
              <w:rPr>
                <w:b/>
                <w:color w:val="C9D1D9"/>
                <w:sz w:val="21"/>
                <w:szCs w:val="21"/>
              </w:rPr>
            </w:pPr>
            <w:r>
              <w:rPr>
                <w:rFonts w:ascii="Gungsuh" w:eastAsia="Gungsuh" w:hAnsi="Gungsuh" w:cs="Gungsuh"/>
                <w:b/>
                <w:color w:val="C9D1D9"/>
                <w:sz w:val="18"/>
                <w:szCs w:val="18"/>
              </w:rPr>
              <w:t xml:space="preserve">           'characters': '0123456789!"#$%&amp;\'()*+,-./:;&lt;=&gt;?@[\\]^_`{|}~ abcdefghijklmnopqrstuvwxyzABCDEFGHIJKLMNOPQRSTUVWXYZ</w:t>
            </w:r>
            <w:r>
              <w:rPr>
                <w:rFonts w:ascii="Gungsuh" w:eastAsia="Gungsuh" w:hAnsi="Gungsuh" w:cs="Gungsuh"/>
                <w:b/>
                <w:color w:val="C9D1D9"/>
                <w:sz w:val="18"/>
                <w:szCs w:val="18"/>
              </w:rPr>
              <w:t>ぁあぃいぅうぇえぉおかがきぎくぐけげこごさざしじすずせぜそぞただちぢっつづてでとどなにぬねのはばぱひびぴふぶぷへべぺほぼぽまみむめもゃやゅゆょよらりるれろわゐをんゝゞァアィイゥウェエォオカガキギクグケゲコゴサザシジスズセゼソゾ</w:t>
            </w:r>
            <w:r>
              <w:rPr>
                <w:rFonts w:ascii="Gungsuh" w:eastAsia="Gungsuh" w:hAnsi="Gungsuh" w:cs="Gungsuh"/>
                <w:b/>
                <w:color w:val="C9D1D9"/>
                <w:sz w:val="18"/>
                <w:szCs w:val="18"/>
              </w:rPr>
              <w:t>タダチヂッツヅテデトドナニヌネノハバパヒビピフブプヘベペホボポマミムメモャヤュユョヨラリルレロヮワヰヱヲンヴヵヶ・ー一丁七万丈三上下不与丑且世丘丙丞両並中串丸丹主乃久之乍乎乏乗乙九乞也乱乳乾亀了予争事二云互五井亘亙亜亡交亥亦亨享京亭亮人什仁仇今介仏仔仕他付仙代令以仮仰仲件任企伊伍伎伏伐休会伝伯伴伶伸伺似伽佃但位低住佐佑体何余作佳併佼使侃例侍供依侠価侮侯侵侶便係促俄俊俗保信俣修俳俵俸俺倉個倍倒倖候借倣値倦倫倭倶倹偉偏停健偲側偵偶偽傍傑傘備催傭債傷傾僅働像僑僕僚僧僻儀億儒償優儲允元兄充兆兇先光克免兎児党兜入全八</w:t>
            </w:r>
            <w:r>
              <w:rPr>
                <w:rFonts w:ascii="Gungsuh" w:eastAsia="Gungsuh" w:hAnsi="Gungsuh" w:cs="Gungsuh"/>
                <w:b/>
                <w:color w:val="C9D1D9"/>
                <w:sz w:val="18"/>
                <w:szCs w:val="18"/>
              </w:rPr>
              <w:t>公六共兵其具典兼内円冊再冒冗写冠冥冨冬冴冶冷凄准凋凌凍凝凡処凪凱凶凸凹出函刀刃分切刈刊刑列初判別利到制刷券刺刻剃則削前剖剛剣剤剥副剰割創劃劇劉力功加劣助努</w:t>
            </w:r>
            <w:r>
              <w:rPr>
                <w:rFonts w:ascii="Gungsuh" w:eastAsia="Gungsuh" w:hAnsi="Gungsuh" w:cs="Gungsuh"/>
                <w:b/>
                <w:color w:val="C9D1D9"/>
                <w:sz w:val="18"/>
                <w:szCs w:val="18"/>
              </w:rPr>
              <w:lastRenderedPageBreak/>
              <w:t>励労効劾勃勅勇勉動勘務勝募勢勤勧勲勾勿匁匂包化北匝匠匡匹区医匿十千升午半卑卒卓協南単博卜占卯印危即却卵卸卿厄厘厚原厨厩厭厳去参又叉及友双反収叔取受叙叛叡叢口古句叩只叫召可台叱史右叶号司吃各合吉吊同名后吏吐向君吟吠否含吸吹吻吾呂呆呈呉告呑周呪味呼命咋和咲咳咽哀品哉員哨哲唄唆唇唐唯唱唾商問啓善喉喋喚喜喝喧喪喫喬喰営嗣嘆嘉嘗嘘嘩嘱噂噌噛器噴嚇嚢囚四回因団困囲図固</w:t>
            </w:r>
            <w:r>
              <w:rPr>
                <w:rFonts w:ascii="Gungsuh" w:eastAsia="Gungsuh" w:hAnsi="Gungsuh" w:cs="Gungsuh"/>
                <w:b/>
                <w:color w:val="C9D1D9"/>
                <w:sz w:val="18"/>
                <w:szCs w:val="18"/>
              </w:rPr>
              <w:t>国圃圏園土圧在圭地坂均坊坐坑坦坪垂型垢垣埋城埜域埠埴執培基埼堀堂堅堆堕堤堪堰報場堵堺塀塁塊塑塔塗塘塚塞塩填塵塾境墓増墜墨墳墾壁壇壊壌壕士壬壮声壱売壷変夏夕外多夜夢大天太夫央失夷奄奇奈奉奏契奔套奥奨奪奮女奴好如妃妄妊妓妖妙妥妨妬妹妻妾姉始姐姑姓委姥姦姪姫姶姻姿威娃娘娠娩娯娼婁婆婚婦婿媒媛嫁嫉嫌嫡嬉嬢嬰子孔字存孜孝孟季孤学孫宅宇守安宋完宍宏宕宗官宙定宛宜宝実客宣室宥宮宰害宴宵家容宿寂寄寅密富寒寓寛寝察寡寧審寮寵寸寺対寿封専射将尉尊尋導小少尖尚尤尭就尺尻尼尽尾尿局居屈届屋屍屑展属屠層履屯山岐岡岩岬岱岳岸峠峡峨峯峰</w:t>
            </w:r>
            <w:r>
              <w:rPr>
                <w:rFonts w:ascii="Gungsuh" w:eastAsia="Gungsuh" w:hAnsi="Gungsuh" w:cs="Gungsuh"/>
                <w:b/>
                <w:color w:val="C9D1D9"/>
                <w:sz w:val="18"/>
                <w:szCs w:val="18"/>
              </w:rPr>
              <w:t>島峻崇崎崖崩嵐嵩嵯嶋嶺巌川州巡巣工左巧巨差己巳巴巷巻巽巾市布帆希帖帝帥師席帯帰帳常帽幅幌幕幡幣干平年幸幹幻幼幽幾庁広庄庇床序底店庚府度座庫庭庵庶康庸廃廉廊廓廟廠延廷建廻廼廿弁弄弊式弐弓弔引弘弛弟弥弦弧弱張強弼弾彊当形彦彩彪彫彬彰影役彼往征径待律後徐徒従得御復循微徳徴徹徽心必忌忍志忘忙応忠快念忽怒怖怜思怠急性怨怪怯恋恐恒恕恢恥恨恩恭息恰恵悉悌悔悟悠患悦悩悪悲悶悼情惇惑惚惜惟惣惨惰想惹愁愉意愚愛感慈態慌慎慕慢慣慧慨慮慰慶憂憎憐憤憧憩憲憶憾懇懐懲懸戊戎成我戒或戚戟戦戯戴戸戻房所扇扉手才打払托扮扱扶批承技抄把抑投抗</w:t>
            </w:r>
            <w:r>
              <w:rPr>
                <w:rFonts w:ascii="Gungsuh" w:eastAsia="Gungsuh" w:hAnsi="Gungsuh" w:cs="Gungsuh"/>
                <w:b/>
                <w:color w:val="C9D1D9"/>
                <w:sz w:val="18"/>
                <w:szCs w:val="18"/>
              </w:rPr>
              <w:t>折抜択披抱抵抹押抽担拍拐拒拓拘拙招拝拠拡括拭拳拶拷拾持指按挑挙挟挨挫振挺挽挿捉捌捕捗捜捧捨据捲捷捻掃授掌排掘掛掠採探接控推掩措掲掴掻揃描提揖揚換握揮援揺損搬搭携搾摂摘摩摸摺撃撒撤撫播撮撰撲撹擁操擢擦擬擾支改攻放政故敏救敗教敢散敦敬数整敵敷文斉斌斎斐斑斗料斜斡斤斥斧斬断斯新方於施旅旋族旗既日旦旧旨早旬旭旺昂昆昇昌明昏易昔星映春昧昨昭是昼時晃晋晒晦晩普景晴晶智暁暇暑暖暗暢暦暫暮暴曇曙曜曝曲曳更書曹曽曾替最月有朋服朔朕朗望朝期木未末本札朱朴机朽杉李杏材村杖杜束条来杭杯東杵松板析枕林枚果枝枠枢枯架柄柊柏某柑染柔柘柚</w:t>
            </w:r>
            <w:r>
              <w:rPr>
                <w:rFonts w:ascii="Gungsuh" w:eastAsia="Gungsuh" w:hAnsi="Gungsuh" w:cs="Gungsuh"/>
                <w:b/>
                <w:color w:val="C9D1D9"/>
                <w:sz w:val="18"/>
                <w:szCs w:val="18"/>
              </w:rPr>
              <w:t>柱柳柴柵査柿栂栃栄栓栖栗校栢株核根格栽桁桂桃案桐桑桓桔桜桝桟桧桶梁梅梓梗梢梧梨梯械梱梶梼棄棋棒棚棟森棲棺椀椅椋植椎椙検椿楊楓楕楚楠楢業楯極楼楽概榊榎榛構槌槍様槙槻槽樋標樟模権横樫樵樹樺樽橋橘機橡橿檀檎櫓櫛欄欠次欣欧欲欺欽款歌歓止正此武歩歪歯歳歴死殆殉殊残殖殴段殺殻殿毅母毎毒比毘毛氏民気水氷永氾汀汁求汎汐汗汚汝江池汰汲決汽沃沈沌沓沖沙没沢沫河沸油治沼沿況泉泊泌法泡波泣泥注泰泳洋洗洛洞津洩洪洲活派流浄浅浜浦浩浪浬浮浴海浸消涌涙涛涜涯液涼淀淑淘淡淫深淳淵混添清渇済渉渋渓渚減渠渡渥渦温測港湊湖湘湛湧湯湾湿満源準溜溝</w:t>
            </w:r>
            <w:r>
              <w:rPr>
                <w:rFonts w:ascii="Gungsuh" w:eastAsia="Gungsuh" w:hAnsi="Gungsuh" w:cs="Gungsuh"/>
                <w:b/>
                <w:color w:val="C9D1D9"/>
                <w:sz w:val="18"/>
                <w:szCs w:val="18"/>
              </w:rPr>
              <w:t>溢溶溺滅滋滑滝滞滴漁漂漆漉漏演漕漠漢漣漫漬漸潔潜潟潤潮潰澄澗澱激濁濃濠濡濫濯瀕瀞瀧瀬灘火灯灰灸灼災炉炊炎炭点為烈烏焔焚無焦然焼煉煎煙煤照煩煮煽熊熟熱燃燈燐燕燥燦燭爆爪爵父爺爽爾片版牌牒牙牛牝牟牡牢牧物牲特牽犀犠犬犯状狂狐狗狙狛狩独狭狸狼猛猟猪猫献猶猷猿獄獅獣獲玄率玉王玖玩玲珂珊珍珠珪班現球理琉琢琳琴琵琶瑚瑛瑞瑠瑳璃環璽瓜瓢瓦瓶甘甚甜生産甥用甫田由甲申男町画界畏畑畔留畜畝畠畢略番異畳畷畿疋疎疏疑疫疲疹疾病症痕痘痛痢痩痴療癌癒癖発登白百的皆皇皐皮皿盃盆盈益盗盛盟監盤目盲直相盾省眉看県真眠眺眼着睡督睦瞬瞭瞳矛矢知</w:t>
            </w:r>
            <w:r>
              <w:rPr>
                <w:rFonts w:ascii="Gungsuh" w:eastAsia="Gungsuh" w:hAnsi="Gungsuh" w:cs="Gungsuh"/>
                <w:b/>
                <w:color w:val="C9D1D9"/>
                <w:sz w:val="18"/>
                <w:szCs w:val="18"/>
              </w:rPr>
              <w:t>矩短矯石砂研砕砦砧砲破砺硝硫硬碁碍碑碓碕碗碧碩確磁磐磨磯礁礎示礼社祁祇祈祉祐祖祝神祢祥票祭祷禁禄禅禍禎福禰禽禾禿秀私秋科秒秘租秤秦秩称移稀程税稔稗稚稜種稲稼稽稿穀穂穆積穏穣穫穴究空穿突窃窄窒窓窟窪窮窯窺立竜章竣童竪端競竹竺竿笈笑笛笠符第笹筆筈等筋筑筒答策箇箕算管箪箭箱箸節範篇築篠篤篭簡簾簿籍米粉粋粒粕粗粘粛粟粥粧精糊糖糞糟糠糧糸系糾紀約紅紋納紐純紗紘紙級紛素紡索紫累細紳紹紺終組経結絞絡絢給統絵絶絹継続綜綬維綱網綴綻綾綿緊緋総緑緒線締編緩緯練縁縄縛縞縦縫縮績繁繊繋繍織繕繭繰纂纏缶罪置罰署罵罷羅羊美群羨義羽翁翌</w:t>
            </w:r>
            <w:r>
              <w:rPr>
                <w:rFonts w:ascii="Gungsuh" w:eastAsia="Gungsuh" w:hAnsi="Gungsuh" w:cs="Gungsuh"/>
                <w:b/>
                <w:color w:val="C9D1D9"/>
                <w:sz w:val="18"/>
                <w:szCs w:val="18"/>
              </w:rPr>
              <w:t>習翠翰翻翼耀老考者而耐耕耗耳耶耽聖聞聡聯聴職聾肇肉肋肌肖肘肝股肢肥肩肪肯育肴肺胃胆背胎胞胡胤胴胸能脂脅脆脇脈脊脚脱脳脹腎腐腔腕腫腰腸腹腺腿膏膚膜膝膨膳膿臆臓臣臥臨自臭至致臼興舌舎舗舘舛舜舞舟航般舵舶舷船艇艦良色艶芋芙芝</w:t>
            </w:r>
            <w:r>
              <w:rPr>
                <w:rFonts w:ascii="Gungsuh" w:eastAsia="Gungsuh" w:hAnsi="Gungsuh" w:cs="Gungsuh"/>
                <w:b/>
                <w:color w:val="C9D1D9"/>
                <w:sz w:val="18"/>
                <w:szCs w:val="18"/>
              </w:rPr>
              <w:lastRenderedPageBreak/>
              <w:t>芥芦芭芯花芳芸芹芽苅苑苔苗苛若苦苫英茂茄茅茎茜茨茶草荊荏荒荘荷荻莞莫莱菅菊菌菓菖菜菟菩華菰菱萄萌萎萩萱落葉葎著葛葡董葦葬葱葵葺蒋蒐蒔蒙蒜蒲蒸蒼蓄蓉蓋蓑蓬蓮蔑蔓蔚蔦蔭蔵蔽蕃蕉蕊蕗蕨蕩蕪薄薙薦薩薪薫薬薮藁藍藤藩藻蘇蘭虎虐虚虜虞虫虹虻蚊蚕蛇蛋蛍蛭蛮蛸蜂蜘蜜蝉蝋蝕蝦蝶融螺蟹蟻血衆行術街衛衝衡衣表衰衷衿</w:t>
            </w:r>
            <w:r>
              <w:rPr>
                <w:rFonts w:ascii="Gungsuh" w:eastAsia="Gungsuh" w:hAnsi="Gungsuh" w:cs="Gungsuh"/>
                <w:b/>
                <w:color w:val="C9D1D9"/>
                <w:sz w:val="18"/>
                <w:szCs w:val="18"/>
              </w:rPr>
              <w:t>袈袋袖被袴裁裂装裏裕補裟裡裳裸製裾複褐褒襖襟襲西要覆覇見規視覗覚覧親観角解触言訂計訊討訓託記訟訣訪設許訳訴診註証詐詔評詞詠詣試詩詫詮詰話該詳誇誉誌認誓誕誘語誠誤説読誰課誹誼調談請諌諏諒論諜諦諭諮諸諺諾謀謁謂謎謙講謝謡謬謹識譜警議譲護讃讐谷豆豊豚象豪豹貌貝貞負財貢貧貨販貫責貯貰貴買貸費貼貿賀賂賃賄資賊賑賓賛賜賞賠賢賦質賭購贈贋赤赦赫走赴起超越趣趨足距跡跨路跳践踊踏蹄蹟蹴躍身躯車軌軍軒軟転軸軽較載輔輝輩輪輯輸輿轄轍轟辛辞辰辱農辺辻込辿迂迄迅迎近返迦迫迭述迷追退送逃逆透逐逓途逗這通逝速造逢連逮週進逸逼遁遂遅遇遊運</w:t>
            </w:r>
            <w:r>
              <w:rPr>
                <w:rFonts w:ascii="Gungsuh" w:eastAsia="Gungsuh" w:hAnsi="Gungsuh" w:cs="Gungsuh"/>
                <w:b/>
                <w:color w:val="C9D1D9"/>
                <w:sz w:val="18"/>
                <w:szCs w:val="18"/>
              </w:rPr>
              <w:t>遍過道達違遜遠遡遣遥適遭遮遵遷選遺遼避還邑那邦邪邸郁郊郎郡部郭郵郷都鄭酉酋酌配酎酒酔酢酪酬酵酷酸醇醍醐醒醜醤醸采釈里重野量金釘釜針釣釧鈍鈴鈷鉄鉛鉢鉱鉾銀銃銅銑銘銚銭鋒鋪鋭鋲鋳鋸鋼錆錐錘錠錦錨錫錬錯録鍋鍔鍛鍬鍵鍾鎌鎖鎗鎚鎧鎮鏑鏡鐘鐸鑑鑓長門閃閉開閏閑間関閣閤閥閲闇闘阜阪防阻阿陀附降限陛院陣除陥陪陰陳陵陶陸険陽隅隆隈隊階随隔隙際障隠隣隷隻隼雀雁雄雅集雇雌雑雛離難雨雪雫雰雲零雷電需震霊霜霞霧露青靖静非面革靭靴鞄鞍鞘鞠鞭韓韮音韻響頁頂頃項順須預頑頒頓頗領頚頬頭頴頻頼題額顎顔顕願顛類顧風飛食飢飯飲飴飼飽飾餅養餌餐餓館</w:t>
            </w:r>
            <w:r>
              <w:rPr>
                <w:rFonts w:ascii="Gungsuh" w:eastAsia="Gungsuh" w:hAnsi="Gungsuh" w:cs="Gungsuh"/>
                <w:b/>
                <w:color w:val="C9D1D9"/>
                <w:sz w:val="18"/>
                <w:szCs w:val="18"/>
              </w:rPr>
              <w:t>饗首香馨馬馳馴駁駄駅駆駈駐駒駕駿騎騒験騨騰驚骨骸髄高髪髭鬼魁魂魅魔魚魯鮎鮒鮫鮭鮮鯉鯖鯨鰐鰭鰻鱒鱗鳥鳩鳳鳴鳶鴎鴛鴨鴻鵜鵠鵡鵬鶏鶴鷲鷹鷺鹸鹿麓麗麟麦麹麺麻麿黄黒黙黛鼎鼓鼠鼻齢龍</w:t>
            </w:r>
            <w:r>
              <w:rPr>
                <w:rFonts w:ascii="Gungsuh" w:eastAsia="Gungsuh" w:hAnsi="Gungsuh" w:cs="Gungsuh"/>
                <w:b/>
                <w:color w:val="C9D1D9"/>
                <w:sz w:val="18"/>
                <w:szCs w:val="18"/>
              </w:rPr>
              <w:t>'</w:t>
            </w:r>
          </w:p>
        </w:tc>
      </w:tr>
      <w:tr w:rsidR="00B853BD" w14:paraId="2E6C7F37" w14:textId="77777777">
        <w:trPr>
          <w:trHeight w:val="300"/>
        </w:trPr>
        <w:tc>
          <w:tcPr>
            <w:tcW w:w="9" w:type="dxa"/>
            <w:tcBorders>
              <w:top w:val="nil"/>
              <w:left w:val="nil"/>
              <w:bottom w:val="nil"/>
              <w:right w:val="nil"/>
            </w:tcBorders>
            <w:tcMar>
              <w:top w:w="0" w:type="dxa"/>
              <w:left w:w="160" w:type="dxa"/>
              <w:bottom w:w="0" w:type="dxa"/>
              <w:right w:w="160" w:type="dxa"/>
            </w:tcMar>
          </w:tcPr>
          <w:p w14:paraId="328F2F6A"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3A1ABA5E"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w:t>
            </w:r>
          </w:p>
        </w:tc>
      </w:tr>
      <w:tr w:rsidR="00B853BD" w14:paraId="0958D60B" w14:textId="77777777">
        <w:trPr>
          <w:trHeight w:val="300"/>
        </w:trPr>
        <w:tc>
          <w:tcPr>
            <w:tcW w:w="9" w:type="dxa"/>
            <w:tcBorders>
              <w:top w:val="nil"/>
              <w:left w:val="nil"/>
              <w:bottom w:val="nil"/>
              <w:right w:val="nil"/>
            </w:tcBorders>
            <w:tcMar>
              <w:top w:w="0" w:type="dxa"/>
              <w:left w:w="160" w:type="dxa"/>
              <w:bottom w:w="0" w:type="dxa"/>
              <w:right w:w="160" w:type="dxa"/>
            </w:tcMar>
          </w:tcPr>
          <w:p w14:paraId="13593D5F"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61941790"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'korean_g1':{</w:t>
            </w:r>
          </w:p>
        </w:tc>
      </w:tr>
      <w:tr w:rsidR="00B853BD" w14:paraId="387A843D" w14:textId="77777777">
        <w:trPr>
          <w:trHeight w:val="300"/>
        </w:trPr>
        <w:tc>
          <w:tcPr>
            <w:tcW w:w="9" w:type="dxa"/>
            <w:tcBorders>
              <w:top w:val="nil"/>
              <w:left w:val="nil"/>
              <w:bottom w:val="nil"/>
              <w:right w:val="nil"/>
            </w:tcBorders>
            <w:tcMar>
              <w:top w:w="0" w:type="dxa"/>
              <w:left w:w="160" w:type="dxa"/>
              <w:bottom w:w="0" w:type="dxa"/>
              <w:right w:w="160" w:type="dxa"/>
            </w:tcMar>
          </w:tcPr>
          <w:p w14:paraId="30181899"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27746CB1"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'filename': 'korean.pth',</w:t>
            </w:r>
          </w:p>
        </w:tc>
      </w:tr>
      <w:tr w:rsidR="00B853BD" w14:paraId="002277A0" w14:textId="77777777">
        <w:trPr>
          <w:trHeight w:val="300"/>
        </w:trPr>
        <w:tc>
          <w:tcPr>
            <w:tcW w:w="9" w:type="dxa"/>
            <w:tcBorders>
              <w:top w:val="nil"/>
              <w:left w:val="nil"/>
              <w:bottom w:val="nil"/>
              <w:right w:val="nil"/>
            </w:tcBorders>
            <w:tcMar>
              <w:top w:w="0" w:type="dxa"/>
              <w:left w:w="160" w:type="dxa"/>
              <w:bottom w:w="0" w:type="dxa"/>
              <w:right w:w="160" w:type="dxa"/>
            </w:tcMar>
          </w:tcPr>
          <w:p w14:paraId="4F2FEC01"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7C7DC604"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'model_script': 'korean',</w:t>
            </w:r>
          </w:p>
        </w:tc>
      </w:tr>
      <w:tr w:rsidR="00B853BD" w14:paraId="2CC88EC5" w14:textId="77777777">
        <w:trPr>
          <w:trHeight w:val="300"/>
        </w:trPr>
        <w:tc>
          <w:tcPr>
            <w:tcW w:w="9" w:type="dxa"/>
            <w:tcBorders>
              <w:top w:val="nil"/>
              <w:left w:val="nil"/>
              <w:bottom w:val="nil"/>
              <w:right w:val="nil"/>
            </w:tcBorders>
            <w:tcMar>
              <w:top w:w="0" w:type="dxa"/>
              <w:left w:w="160" w:type="dxa"/>
              <w:bottom w:w="0" w:type="dxa"/>
              <w:right w:w="160" w:type="dxa"/>
            </w:tcMar>
          </w:tcPr>
          <w:p w14:paraId="4553E574"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3E96730D"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'url': 'https://github.com/JaidedAI/EasyOCR/releases/download/pre-v1.1.6/korean.zip',</w:t>
            </w:r>
          </w:p>
        </w:tc>
      </w:tr>
      <w:tr w:rsidR="00B853BD" w14:paraId="75FC906F" w14:textId="77777777">
        <w:trPr>
          <w:trHeight w:val="300"/>
        </w:trPr>
        <w:tc>
          <w:tcPr>
            <w:tcW w:w="9" w:type="dxa"/>
            <w:tcBorders>
              <w:top w:val="nil"/>
              <w:left w:val="nil"/>
              <w:bottom w:val="nil"/>
              <w:right w:val="nil"/>
            </w:tcBorders>
            <w:tcMar>
              <w:top w:w="0" w:type="dxa"/>
              <w:left w:w="160" w:type="dxa"/>
              <w:bottom w:w="0" w:type="dxa"/>
              <w:right w:w="160" w:type="dxa"/>
            </w:tcMar>
          </w:tcPr>
          <w:p w14:paraId="2519D543"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6B173FEE"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'filesize': '45b3300e0f04ce4d03dda9913b20c336',</w:t>
            </w:r>
          </w:p>
        </w:tc>
      </w:tr>
      <w:tr w:rsidR="00B853BD" w14:paraId="27F1475F" w14:textId="77777777">
        <w:trPr>
          <w:trHeight w:val="300"/>
        </w:trPr>
        <w:tc>
          <w:tcPr>
            <w:tcW w:w="9" w:type="dxa"/>
            <w:tcBorders>
              <w:top w:val="nil"/>
              <w:left w:val="nil"/>
              <w:bottom w:val="nil"/>
              <w:right w:val="nil"/>
            </w:tcBorders>
            <w:tcMar>
              <w:top w:w="0" w:type="dxa"/>
              <w:left w:w="160" w:type="dxa"/>
              <w:bottom w:w="0" w:type="dxa"/>
              <w:right w:w="160" w:type="dxa"/>
            </w:tcMar>
          </w:tcPr>
          <w:p w14:paraId="753DDFA4"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61B99761"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'symbols': "0123456789!\"#$%&amp;'()*+,-./:;&lt;=&gt;?@[\\]^_`{|}~ ",</w:t>
            </w:r>
          </w:p>
        </w:tc>
      </w:tr>
      <w:tr w:rsidR="00B853BD" w14:paraId="49D5EB35" w14:textId="77777777">
        <w:trPr>
          <w:trHeight w:val="300"/>
        </w:trPr>
        <w:tc>
          <w:tcPr>
            <w:tcW w:w="9" w:type="dxa"/>
            <w:tcBorders>
              <w:top w:val="nil"/>
              <w:left w:val="nil"/>
              <w:bottom w:val="nil"/>
              <w:right w:val="nil"/>
            </w:tcBorders>
            <w:tcMar>
              <w:top w:w="0" w:type="dxa"/>
              <w:left w:w="160" w:type="dxa"/>
              <w:bottom w:w="0" w:type="dxa"/>
              <w:right w:w="160" w:type="dxa"/>
            </w:tcMar>
          </w:tcPr>
          <w:p w14:paraId="6E4BC6E6"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6C1A5904" w14:textId="77777777" w:rsidR="00B853BD" w:rsidRDefault="003B36CF">
            <w:pPr>
              <w:spacing w:line="342" w:lineRule="auto"/>
              <w:rPr>
                <w:b/>
                <w:color w:val="C9D1D9"/>
                <w:sz w:val="21"/>
                <w:szCs w:val="21"/>
              </w:rPr>
            </w:pPr>
            <w:r>
              <w:rPr>
                <w:rFonts w:ascii="Gungsuh" w:eastAsia="Gungsuh" w:hAnsi="Gungsuh" w:cs="Gungsuh"/>
                <w:b/>
                <w:color w:val="C9D1D9"/>
                <w:sz w:val="18"/>
                <w:szCs w:val="18"/>
              </w:rPr>
              <w:t xml:space="preserve">           'characters': '0123456789!"#$%&amp;\'()*+,-./:;&lt;=&gt;?@[\\]^_`{|}~ abcdefghijklmnopqrstuvwxyzABCDEFGHIJKLMNOPQRSTUVWXYZ</w:t>
            </w:r>
            <w:r>
              <w:rPr>
                <w:rFonts w:ascii="Gungsuh" w:eastAsia="Gungsuh" w:hAnsi="Gungsuh" w:cs="Gungsuh"/>
                <w:b/>
                <w:color w:val="C9D1D9"/>
                <w:sz w:val="18"/>
                <w:szCs w:val="18"/>
              </w:rPr>
              <w:t>ㆍ가각간갇갈갉감갑값갓갔강갖같갚개객갤갭갯갱갸걀거걱건걷걸검겁것겉게겐겔겟겠겨격겪견결겸겹겼경곁계고곡곤곧골곰곱곳공곶과</w:t>
            </w:r>
            <w:r>
              <w:rPr>
                <w:rFonts w:ascii="Gungsuh" w:eastAsia="Gungsuh" w:hAnsi="Gungsuh" w:cs="Gungsuh"/>
                <w:b/>
                <w:color w:val="C9D1D9"/>
                <w:sz w:val="18"/>
                <w:szCs w:val="18"/>
              </w:rPr>
              <w:t>곽관괄괌광괘괜괭괴괼굉교굘구국군굳굴굵굶굽굿궁궂궈권궐궤귀귄귈규균귤그극근글긁금급긋긍기긴길김깁깃깊까깍깎깐깔깜깝깡깥깨깬꺼꺾껄껌껍껏껐껑께껴꼈꼬꼭꼴꼼꼽꽁꽂꽃꽈꽉꽝꽤꾀꾸꾼꿀꿇꿈꿔꿨꿰뀌뀐뀔끄끈끊끌끓끔끗끝끼낀낄낌나낙낚난날낡남납낫났낭낮낯낱낳내낸낼냄냅냇냈냉냐냥너넉넌널넓넘넛넣네넥넨넬넵넷녀녁년념녔녕녘녜녠노녹논놀놈놉농높놓놔놨뇌뇨뇰뇽누눅눈눌눔눕눙눠뉘뉜뉴늄느늑는늘늙늠능늦늪늬니닉닌닐님닙닛닝다닥닦단닫달닭닮닳담답닷당닻닿대댁댄댈댐댑댓더덕던덜덟덤덥덧덩덫덮데덱덴델뎀뎅뎌뎬도독돈돋돌돔돕돗동돛돼됐되된</w:t>
            </w:r>
            <w:r>
              <w:rPr>
                <w:rFonts w:ascii="Gungsuh" w:eastAsia="Gungsuh" w:hAnsi="Gungsuh" w:cs="Gungsuh"/>
                <w:b/>
                <w:color w:val="C9D1D9"/>
                <w:sz w:val="18"/>
                <w:szCs w:val="18"/>
              </w:rPr>
              <w:t>될됨됩두둑둔둘둠둡둥둬뒀뒤뒷듀듈듐드득든듣들듬듭듯등디딕딘딛딜딥딧딩딪따딱딴딸땀땃땄땅때땐땡떠떡떤떨떻떼또똑똔똘똥뚜뚝뚫뚱뛰뛴뛸뜀뜨뜩뜬뜯뜰뜸뜻띄띈띠띤라락란랄람랍랏랐랑랗래랙랜랠램랩랫랬랭랴략랸량러럭런럴럼럽럿렀렁렇레렉렌렐렘렙렛렝려력련렬렴렵렷렸령례롄로록론롤롬롭롯롱롸뢰룀료룡루룩룬룰룸룹룻룽뤄뤘뤼뤽륀륄류륙륜률륨륭르륵른를름릅릇릉릎리릭린릴림립릿링마막만많맏말맑맘맙맛망맞맡맣매맥맨맬맴맵맷맹맺먀머먹먼멀멈멋멍메멕멘멜멤멧멩며멱면멸몄명몇모목몫</w:t>
            </w:r>
            <w:r>
              <w:rPr>
                <w:rFonts w:ascii="Gungsuh" w:eastAsia="Gungsuh" w:hAnsi="Gungsuh" w:cs="Gungsuh"/>
                <w:b/>
                <w:color w:val="C9D1D9"/>
                <w:sz w:val="18"/>
                <w:szCs w:val="18"/>
              </w:rPr>
              <w:lastRenderedPageBreak/>
              <w:t>몬몰몸몹못몽뫼묀묘무묵묶문묻물뭄뭇뭉뭐뭔뭘뮌뮐뮤뮬므믈믐미믹</w:t>
            </w:r>
            <w:r>
              <w:rPr>
                <w:rFonts w:ascii="Gungsuh" w:eastAsia="Gungsuh" w:hAnsi="Gungsuh" w:cs="Gungsuh"/>
                <w:b/>
                <w:color w:val="C9D1D9"/>
                <w:sz w:val="18"/>
                <w:szCs w:val="18"/>
              </w:rPr>
              <w:t>민믿밀밈밋밍및밑바박밖반받발밝밟밤밥밧방밭배백밴밸뱀뱃뱅뱉뱌버벅번벌범법벗벙벚베벡벤벨벰벳벵벼벽변별볍병볕보복볶본볼봄봅봇봉봐봤뵈뵙뵤부북분불붉붐붓붕붙뷔뷘뷰브븐블비빅빈빌빔빕빗빙빚빛빠빡빤빨빵빼빽뺀뺏뺑뺨뻐뻔뻗뻘뻤뼈뽀뽑뾰뿌뿐뿔뿜쁘쁜쁨삐사삭산살삶삼삽삿샀상새색샌샐샘샛생샤샨샬샴샵샷샹섀서석섞선섣설섬섭섯섰성세섹센셀셈셉셋셍셔션셜셤셨셰셴셸소속손솔솜솟송솽쇄쇠쇼숀숄숍숏숑수숙순술숨숫숭숱숲숴쉐쉬쉴쉼쉽슈슐슘슛슝스슨슬슭슴습슷승시식신싣실싫심십싯싱싶싸싹싼쌀쌈쌌쌍쌓써썩썬썰썸썹썼썽쎄쏘쏙쏜쏟쏠쏴쐈쐐쑈쑤쑥쑨</w:t>
            </w:r>
            <w:r>
              <w:rPr>
                <w:rFonts w:ascii="Gungsuh" w:eastAsia="Gungsuh" w:hAnsi="Gungsuh" w:cs="Gungsuh"/>
                <w:b/>
                <w:color w:val="C9D1D9"/>
                <w:sz w:val="18"/>
                <w:szCs w:val="18"/>
              </w:rPr>
              <w:t>쑹쓰쓴쓸씀씌씨씩씬씹씻씽아악안앉않알앓암압앗았앙앞애액앤앨앰앱앳앴앵야약얀얄얇얌얏양얕얘어억언얹얻얼얽엄업없엇었엉엌엎에엑엔엘엠엡엣엥여역엮연열엷염엽엿였영옅옆예옌옐옙옛오옥온올옭옮옳옴옵옷옹옻와왁완왈왓왔왕왜외왼요욕욘욜용우욱운울움웁웃웅워웍원월웜웠웨웬웰웸웹위윅윈윌윔윗윙유육윤율윳융으은을음읍응의이익인일읽잃임입잇있잉잊잎자작잔잖잘잠잡잣장잦재잭잼잿쟁쟈쟝저적전절젊점접젓정젖제젝젠젤젭젯젱져젼졌조족존졸좀좁종좇좋좌좡죄죠주죽준줄줌줍중줘줬쥐쥔쥘쥬즈즉즌즐즘즙증지직진질짊짐집짓징짖짙짚짜짝짠짤짧짱째쨌쩌쩍</w:t>
            </w:r>
            <w:r>
              <w:rPr>
                <w:rFonts w:ascii="Gungsuh" w:eastAsia="Gungsuh" w:hAnsi="Gungsuh" w:cs="Gungsuh"/>
                <w:b/>
                <w:color w:val="C9D1D9"/>
                <w:sz w:val="18"/>
                <w:szCs w:val="18"/>
              </w:rPr>
              <w:t>쩐쩔쩡쪼쪽쫓쬐쭈쭉쭝쭤쯔쯤찌찍찐찔찢차착찬찮찰참찹찻창찾채책챈챌챔챗챙챠처척천철첨첩첫청체첸첼쳇쳐쳤초촉촌촐촘촛총촨촬최쵸추축춘출춤춥춧충춰췄췌취츄츠측츨츰츳층치칙친칠침칩칭카칸칼캄캅캇캉캐캔캘캠캡캣캥캬커컨컫컬컴컵컷컸컹케켁켄켈켐켓켜켰코콕콘콜콤콥콧콩콰콴콸쾌쾨쾰쿄쿠쿡쿤쿨쿰쿼퀀퀄퀘퀴퀸퀼큐큘크큰클큼키킥킨킬킴킵킷킹타탁탄탈탐탑탓탔탕태택탠탤탬탭탱탸터턱턴털텀텁텃텅테텍텐텔템텝텟텡톈토톡톤톨톰톱통퇴투툭툰툴툼퉁튀튕튜튠튬트특튼튿틀틈티틱틴틸팀팁팅파팍팎판팔팜팝팟팡팥패팩팬팰팹팻팽퍼퍽펀펄펌펑페펙펜펠펨펩펫</w:t>
            </w:r>
            <w:r>
              <w:rPr>
                <w:rFonts w:ascii="Gungsuh" w:eastAsia="Gungsuh" w:hAnsi="Gungsuh" w:cs="Gungsuh"/>
                <w:b/>
                <w:color w:val="C9D1D9"/>
                <w:sz w:val="18"/>
                <w:szCs w:val="18"/>
              </w:rPr>
              <w:t>펴편펼폄폈평폐포폭폰폴폼퐁푀표푸푹푼풀품풋풍퓌퓨퓰프픈플픔피픽핀필핌핍핏핑하학한할핥함합핫항해핵핸핼햄햇했행햐향허헉헌헐험헛헝헤헥헨헬헴헵혀혁현혈혐협혔형혜호혹혼홀홈홉홋홍화확환활황홰횃회획횟횡효후훅훈훌훑훔훗훙훤훨훼휘휜휠휩휴흉흐흑흔흘흙흠흡흥흩희흰히힉힌힐힘힙</w:t>
            </w:r>
            <w:r>
              <w:rPr>
                <w:rFonts w:ascii="Gungsuh" w:eastAsia="Gungsuh" w:hAnsi="Gungsuh" w:cs="Gungsuh"/>
                <w:b/>
                <w:color w:val="C9D1D9"/>
                <w:sz w:val="18"/>
                <w:szCs w:val="18"/>
              </w:rPr>
              <w:t>'</w:t>
            </w:r>
          </w:p>
        </w:tc>
      </w:tr>
      <w:tr w:rsidR="00B853BD" w14:paraId="54D62572" w14:textId="77777777">
        <w:trPr>
          <w:trHeight w:val="300"/>
        </w:trPr>
        <w:tc>
          <w:tcPr>
            <w:tcW w:w="9" w:type="dxa"/>
            <w:tcBorders>
              <w:top w:val="nil"/>
              <w:left w:val="nil"/>
              <w:bottom w:val="nil"/>
              <w:right w:val="nil"/>
            </w:tcBorders>
            <w:tcMar>
              <w:top w:w="0" w:type="dxa"/>
              <w:left w:w="160" w:type="dxa"/>
              <w:bottom w:w="0" w:type="dxa"/>
              <w:right w:w="160" w:type="dxa"/>
            </w:tcMar>
          </w:tcPr>
          <w:p w14:paraId="2EAD3ABA"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46B2CFAE"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w:t>
            </w:r>
          </w:p>
        </w:tc>
      </w:tr>
      <w:tr w:rsidR="00B853BD" w14:paraId="3B939274" w14:textId="77777777">
        <w:trPr>
          <w:trHeight w:val="300"/>
        </w:trPr>
        <w:tc>
          <w:tcPr>
            <w:tcW w:w="9" w:type="dxa"/>
            <w:tcBorders>
              <w:top w:val="nil"/>
              <w:left w:val="nil"/>
              <w:bottom w:val="nil"/>
              <w:right w:val="nil"/>
            </w:tcBorders>
            <w:tcMar>
              <w:top w:w="0" w:type="dxa"/>
              <w:left w:w="160" w:type="dxa"/>
              <w:bottom w:w="0" w:type="dxa"/>
              <w:right w:w="160" w:type="dxa"/>
            </w:tcMar>
          </w:tcPr>
          <w:p w14:paraId="36675B15"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361E1836"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'thai_g1':{</w:t>
            </w:r>
          </w:p>
        </w:tc>
      </w:tr>
      <w:tr w:rsidR="00B853BD" w14:paraId="0F5DC4A4" w14:textId="77777777">
        <w:trPr>
          <w:trHeight w:val="300"/>
        </w:trPr>
        <w:tc>
          <w:tcPr>
            <w:tcW w:w="9" w:type="dxa"/>
            <w:tcBorders>
              <w:top w:val="nil"/>
              <w:left w:val="nil"/>
              <w:bottom w:val="nil"/>
              <w:right w:val="nil"/>
            </w:tcBorders>
            <w:tcMar>
              <w:top w:w="0" w:type="dxa"/>
              <w:left w:w="160" w:type="dxa"/>
              <w:bottom w:w="0" w:type="dxa"/>
              <w:right w:w="160" w:type="dxa"/>
            </w:tcMar>
          </w:tcPr>
          <w:p w14:paraId="276646E1"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19B9FE4E"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'filename': 'thai.pth',</w:t>
            </w:r>
          </w:p>
        </w:tc>
      </w:tr>
      <w:tr w:rsidR="00B853BD" w14:paraId="22D43541" w14:textId="77777777">
        <w:trPr>
          <w:trHeight w:val="300"/>
        </w:trPr>
        <w:tc>
          <w:tcPr>
            <w:tcW w:w="9" w:type="dxa"/>
            <w:tcBorders>
              <w:top w:val="nil"/>
              <w:left w:val="nil"/>
              <w:bottom w:val="nil"/>
              <w:right w:val="nil"/>
            </w:tcBorders>
            <w:tcMar>
              <w:top w:w="0" w:type="dxa"/>
              <w:left w:w="160" w:type="dxa"/>
              <w:bottom w:w="0" w:type="dxa"/>
              <w:right w:w="160" w:type="dxa"/>
            </w:tcMar>
          </w:tcPr>
          <w:p w14:paraId="1B4D73F0"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0565860C"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'model_script': 'thai',</w:t>
            </w:r>
          </w:p>
        </w:tc>
      </w:tr>
      <w:tr w:rsidR="00B853BD" w14:paraId="5E0654DA" w14:textId="77777777">
        <w:trPr>
          <w:trHeight w:val="300"/>
        </w:trPr>
        <w:tc>
          <w:tcPr>
            <w:tcW w:w="9" w:type="dxa"/>
            <w:tcBorders>
              <w:top w:val="nil"/>
              <w:left w:val="nil"/>
              <w:bottom w:val="nil"/>
              <w:right w:val="nil"/>
            </w:tcBorders>
            <w:tcMar>
              <w:top w:w="0" w:type="dxa"/>
              <w:left w:w="160" w:type="dxa"/>
              <w:bottom w:w="0" w:type="dxa"/>
              <w:right w:w="160" w:type="dxa"/>
            </w:tcMar>
          </w:tcPr>
          <w:p w14:paraId="420BCF9C"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5A287B12"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'url': 'https://github.com/JaidedAI/EasyOCR/releases/download/pre-v1.1.6/thai.zip',</w:t>
            </w:r>
          </w:p>
        </w:tc>
      </w:tr>
      <w:tr w:rsidR="00B853BD" w14:paraId="68FDB16F" w14:textId="77777777">
        <w:trPr>
          <w:trHeight w:val="300"/>
        </w:trPr>
        <w:tc>
          <w:tcPr>
            <w:tcW w:w="9" w:type="dxa"/>
            <w:tcBorders>
              <w:top w:val="nil"/>
              <w:left w:val="nil"/>
              <w:bottom w:val="nil"/>
              <w:right w:val="nil"/>
            </w:tcBorders>
            <w:tcMar>
              <w:top w:w="0" w:type="dxa"/>
              <w:left w:w="160" w:type="dxa"/>
              <w:bottom w:w="0" w:type="dxa"/>
              <w:right w:w="160" w:type="dxa"/>
            </w:tcMar>
          </w:tcPr>
          <w:p w14:paraId="33F21DF1"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6A736BDB"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'filesize': '40a06b563a2b3d7897e2d19df20dc709',</w:t>
            </w:r>
          </w:p>
        </w:tc>
      </w:tr>
      <w:tr w:rsidR="00B853BD" w14:paraId="07A1D93D" w14:textId="77777777">
        <w:trPr>
          <w:trHeight w:val="300"/>
        </w:trPr>
        <w:tc>
          <w:tcPr>
            <w:tcW w:w="9" w:type="dxa"/>
            <w:tcBorders>
              <w:top w:val="nil"/>
              <w:left w:val="nil"/>
              <w:bottom w:val="nil"/>
              <w:right w:val="nil"/>
            </w:tcBorders>
            <w:tcMar>
              <w:top w:w="0" w:type="dxa"/>
              <w:left w:w="160" w:type="dxa"/>
              <w:bottom w:w="0" w:type="dxa"/>
              <w:right w:w="160" w:type="dxa"/>
            </w:tcMar>
          </w:tcPr>
          <w:p w14:paraId="678CD958"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217B05FF"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'symbols': "0123456789!\"#$%&amp;'()*+,-./:;&lt;=&gt;?@[\\]^</w:t>
            </w:r>
            <w:r>
              <w:rPr>
                <w:rFonts w:ascii="Courier New" w:eastAsia="Courier New" w:hAnsi="Courier New" w:cs="Courier New"/>
                <w:b/>
                <w:color w:val="C9D1D9"/>
                <w:sz w:val="18"/>
                <w:szCs w:val="18"/>
              </w:rPr>
              <w:t>_`{|}~ ",</w:t>
            </w:r>
          </w:p>
        </w:tc>
      </w:tr>
      <w:tr w:rsidR="00B853BD" w14:paraId="19417CAE" w14:textId="77777777">
        <w:trPr>
          <w:trHeight w:val="300"/>
        </w:trPr>
        <w:tc>
          <w:tcPr>
            <w:tcW w:w="9" w:type="dxa"/>
            <w:tcBorders>
              <w:top w:val="nil"/>
              <w:left w:val="nil"/>
              <w:bottom w:val="nil"/>
              <w:right w:val="nil"/>
            </w:tcBorders>
            <w:tcMar>
              <w:top w:w="0" w:type="dxa"/>
              <w:left w:w="160" w:type="dxa"/>
              <w:bottom w:w="0" w:type="dxa"/>
              <w:right w:w="160" w:type="dxa"/>
            </w:tcMar>
          </w:tcPr>
          <w:p w14:paraId="6717A537"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112A27B1" w14:textId="77777777" w:rsidR="00B853BD" w:rsidRDefault="003B36CF">
            <w:pPr>
              <w:spacing w:line="342" w:lineRule="auto"/>
              <w:rPr>
                <w:b/>
                <w:color w:val="C9D1D9"/>
                <w:sz w:val="21"/>
                <w:szCs w:val="21"/>
              </w:rPr>
            </w:pPr>
            <w:r>
              <w:rPr>
                <w:rFonts w:ascii="Arial Unicode MS" w:eastAsia="Arial Unicode MS" w:hAnsi="Arial Unicode MS" w:cs="Arial Unicode MS"/>
                <w:b/>
                <w:color w:val="C9D1D9"/>
                <w:sz w:val="18"/>
                <w:szCs w:val="18"/>
              </w:rPr>
              <w:t xml:space="preserve">           'characters': ''.join(separator_char)+'!"#$%&amp;\'()*+,-./:;&lt;=&gt;?@[\\]^_`{|}~ abcdefghijklmnopqrstuvwxyzABCDEFGHIJKLMNOPQRSTUVWXYZ</w:t>
            </w:r>
            <w:r>
              <w:rPr>
                <w:rFonts w:ascii="Arial Unicode MS" w:eastAsia="Arial Unicode MS" w:hAnsi="Arial Unicode MS" w:cs="Arial Unicode MS"/>
                <w:b/>
                <w:bCs/>
                <w:color w:val="C9D1D9"/>
                <w:sz w:val="18"/>
                <w:szCs w:val="18"/>
                <w:cs/>
                <w:lang w:val="th-TH" w:bidi="th-TH"/>
              </w:rPr>
              <w:t>กขคฆงจฉชซฌญฎฏฐฑฒณดตถทธนบปผฝพฟภมยรลวศษสหฬอฮฤเแโใไะาุูิีืึั่้๊๋็์ำํฺฯๆ</w:t>
            </w:r>
            <w:r>
              <w:rPr>
                <w:rFonts w:ascii="Arial Unicode MS" w:eastAsia="Arial Unicode MS" w:hAnsi="Arial Unicode MS" w:cs="Arial Unicode MS"/>
                <w:b/>
                <w:color w:val="C9D1D9"/>
                <w:sz w:val="18"/>
                <w:szCs w:val="18"/>
              </w:rPr>
              <w:t>0123456789</w:t>
            </w:r>
            <w:r>
              <w:rPr>
                <w:rFonts w:ascii="Arial Unicode MS" w:eastAsia="Arial Unicode MS" w:hAnsi="Arial Unicode MS" w:cs="Arial Unicode MS"/>
                <w:b/>
                <w:bCs/>
                <w:color w:val="C9D1D9"/>
                <w:sz w:val="18"/>
                <w:szCs w:val="18"/>
                <w:cs/>
                <w:lang w:val="th-TH" w:bidi="th-TH"/>
              </w:rPr>
              <w:t>๑๒๓๔๕๖๗๘๙</w:t>
            </w:r>
            <w:r>
              <w:rPr>
                <w:rFonts w:ascii="Arial Unicode MS" w:eastAsia="Arial Unicode MS" w:hAnsi="Arial Unicode MS" w:cs="Arial Unicode MS"/>
                <w:b/>
                <w:color w:val="C9D1D9"/>
                <w:sz w:val="18"/>
                <w:szCs w:val="18"/>
              </w:rPr>
              <w:t>'</w:t>
            </w:r>
          </w:p>
        </w:tc>
      </w:tr>
      <w:tr w:rsidR="00B853BD" w14:paraId="6B4C9C2B" w14:textId="77777777">
        <w:trPr>
          <w:trHeight w:val="300"/>
        </w:trPr>
        <w:tc>
          <w:tcPr>
            <w:tcW w:w="9" w:type="dxa"/>
            <w:tcBorders>
              <w:top w:val="nil"/>
              <w:left w:val="nil"/>
              <w:bottom w:val="nil"/>
              <w:right w:val="nil"/>
            </w:tcBorders>
            <w:tcMar>
              <w:top w:w="0" w:type="dxa"/>
              <w:left w:w="160" w:type="dxa"/>
              <w:bottom w:w="0" w:type="dxa"/>
              <w:right w:w="160" w:type="dxa"/>
            </w:tcMar>
          </w:tcPr>
          <w:p w14:paraId="0058EEB7"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6ECA8B3D"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w:t>
            </w:r>
          </w:p>
        </w:tc>
      </w:tr>
      <w:tr w:rsidR="00B853BD" w14:paraId="366EB5CC" w14:textId="77777777">
        <w:trPr>
          <w:trHeight w:val="300"/>
        </w:trPr>
        <w:tc>
          <w:tcPr>
            <w:tcW w:w="9" w:type="dxa"/>
            <w:tcBorders>
              <w:top w:val="nil"/>
              <w:left w:val="nil"/>
              <w:bottom w:val="nil"/>
              <w:right w:val="nil"/>
            </w:tcBorders>
            <w:tcMar>
              <w:top w:w="0" w:type="dxa"/>
              <w:left w:w="160" w:type="dxa"/>
              <w:bottom w:w="0" w:type="dxa"/>
              <w:right w:w="160" w:type="dxa"/>
            </w:tcMar>
          </w:tcPr>
          <w:p w14:paraId="75101355"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04C28B82"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'devanagari_g1':{</w:t>
            </w:r>
          </w:p>
        </w:tc>
      </w:tr>
      <w:tr w:rsidR="00B853BD" w14:paraId="5D991603" w14:textId="77777777">
        <w:trPr>
          <w:trHeight w:val="300"/>
        </w:trPr>
        <w:tc>
          <w:tcPr>
            <w:tcW w:w="9" w:type="dxa"/>
            <w:tcBorders>
              <w:top w:val="nil"/>
              <w:left w:val="nil"/>
              <w:bottom w:val="nil"/>
              <w:right w:val="nil"/>
            </w:tcBorders>
            <w:tcMar>
              <w:top w:w="0" w:type="dxa"/>
              <w:left w:w="160" w:type="dxa"/>
              <w:bottom w:w="0" w:type="dxa"/>
              <w:right w:w="160" w:type="dxa"/>
            </w:tcMar>
          </w:tcPr>
          <w:p w14:paraId="50411618"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6BF97F64"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'filename': 'devanagari.pth',</w:t>
            </w:r>
          </w:p>
        </w:tc>
      </w:tr>
      <w:tr w:rsidR="00B853BD" w14:paraId="05094F82" w14:textId="77777777">
        <w:trPr>
          <w:trHeight w:val="300"/>
        </w:trPr>
        <w:tc>
          <w:tcPr>
            <w:tcW w:w="9" w:type="dxa"/>
            <w:tcBorders>
              <w:top w:val="nil"/>
              <w:left w:val="nil"/>
              <w:bottom w:val="nil"/>
              <w:right w:val="nil"/>
            </w:tcBorders>
            <w:tcMar>
              <w:top w:w="0" w:type="dxa"/>
              <w:left w:w="160" w:type="dxa"/>
              <w:bottom w:w="0" w:type="dxa"/>
              <w:right w:w="160" w:type="dxa"/>
            </w:tcMar>
          </w:tcPr>
          <w:p w14:paraId="54EE6680"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58DF2E8A"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'model_script': 'devanagari',</w:t>
            </w:r>
          </w:p>
        </w:tc>
      </w:tr>
      <w:tr w:rsidR="00B853BD" w14:paraId="6BC248E9" w14:textId="77777777">
        <w:trPr>
          <w:trHeight w:val="300"/>
        </w:trPr>
        <w:tc>
          <w:tcPr>
            <w:tcW w:w="9" w:type="dxa"/>
            <w:tcBorders>
              <w:top w:val="nil"/>
              <w:left w:val="nil"/>
              <w:bottom w:val="nil"/>
              <w:right w:val="nil"/>
            </w:tcBorders>
            <w:tcMar>
              <w:top w:w="0" w:type="dxa"/>
              <w:left w:w="160" w:type="dxa"/>
              <w:bottom w:w="0" w:type="dxa"/>
              <w:right w:w="160" w:type="dxa"/>
            </w:tcMar>
          </w:tcPr>
          <w:p w14:paraId="513BECDE"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02FAD4CC"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'url': 'https://github.com/JaidedAI/EasyOCR/releases/download/pre-v1.1.6/devanagari.zip',</w:t>
            </w:r>
          </w:p>
        </w:tc>
      </w:tr>
      <w:tr w:rsidR="00B853BD" w14:paraId="4EDB8200" w14:textId="77777777">
        <w:trPr>
          <w:trHeight w:val="300"/>
        </w:trPr>
        <w:tc>
          <w:tcPr>
            <w:tcW w:w="9" w:type="dxa"/>
            <w:tcBorders>
              <w:top w:val="nil"/>
              <w:left w:val="nil"/>
              <w:bottom w:val="nil"/>
              <w:right w:val="nil"/>
            </w:tcBorders>
            <w:tcMar>
              <w:top w:w="0" w:type="dxa"/>
              <w:left w:w="160" w:type="dxa"/>
              <w:bottom w:w="0" w:type="dxa"/>
              <w:right w:w="160" w:type="dxa"/>
            </w:tcMar>
          </w:tcPr>
          <w:p w14:paraId="1773F255"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56246FA2"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'filesize': 'db6b1f074fae3070f561675db908ac08',</w:t>
            </w:r>
          </w:p>
        </w:tc>
      </w:tr>
      <w:tr w:rsidR="00B853BD" w14:paraId="6FAB9CC8" w14:textId="77777777">
        <w:trPr>
          <w:trHeight w:val="300"/>
        </w:trPr>
        <w:tc>
          <w:tcPr>
            <w:tcW w:w="9" w:type="dxa"/>
            <w:tcBorders>
              <w:top w:val="nil"/>
              <w:left w:val="nil"/>
              <w:bottom w:val="nil"/>
              <w:right w:val="nil"/>
            </w:tcBorders>
            <w:tcMar>
              <w:top w:w="0" w:type="dxa"/>
              <w:left w:w="160" w:type="dxa"/>
              <w:bottom w:w="0" w:type="dxa"/>
              <w:right w:w="160" w:type="dxa"/>
            </w:tcMar>
          </w:tcPr>
          <w:p w14:paraId="56172645"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512410F6"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'symbols': "0123456789!\"#$%&amp;'()*+,-./:;&lt;=&gt;?@[\\]^_`{|}~ ",</w:t>
            </w:r>
          </w:p>
        </w:tc>
      </w:tr>
      <w:tr w:rsidR="00B853BD" w14:paraId="28B741C6" w14:textId="77777777">
        <w:trPr>
          <w:trHeight w:val="300"/>
        </w:trPr>
        <w:tc>
          <w:tcPr>
            <w:tcW w:w="9" w:type="dxa"/>
            <w:tcBorders>
              <w:top w:val="nil"/>
              <w:left w:val="nil"/>
              <w:bottom w:val="nil"/>
              <w:right w:val="nil"/>
            </w:tcBorders>
            <w:tcMar>
              <w:top w:w="0" w:type="dxa"/>
              <w:left w:w="160" w:type="dxa"/>
              <w:bottom w:w="0" w:type="dxa"/>
              <w:right w:w="160" w:type="dxa"/>
            </w:tcMar>
          </w:tcPr>
          <w:p w14:paraId="25AAA8AF"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1F15F726" w14:textId="77777777" w:rsidR="00B853BD" w:rsidRDefault="003B36CF">
            <w:pPr>
              <w:spacing w:line="342" w:lineRule="auto"/>
              <w:rPr>
                <w:b/>
                <w:color w:val="C9D1D9"/>
                <w:sz w:val="21"/>
                <w:szCs w:val="21"/>
              </w:rPr>
            </w:pPr>
            <w:r>
              <w:rPr>
                <w:rFonts w:ascii="Baloo" w:eastAsia="Baloo" w:hAnsi="Baloo" w:cs="Baloo"/>
                <w:b/>
                <w:color w:val="C9D1D9"/>
                <w:sz w:val="18"/>
                <w:szCs w:val="18"/>
              </w:rPr>
              <w:t xml:space="preserve">           'characters': '0123456789!"#$%&amp;\'()*+,-./:;&lt;=&gt;?@[\\]^_`{|}~ abcdefghijklmnopqrstuvwxyzABCDEFGHIJKLMNOPQRSTUVWXYZ.</w:t>
            </w:r>
            <w:r>
              <w:rPr>
                <w:rFonts w:ascii="Baloo" w:eastAsia="Baloo" w:hAnsi="Baloo" w:cs="Baloo"/>
                <w:b/>
                <w:bCs/>
                <w:color w:val="C9D1D9"/>
                <w:sz w:val="18"/>
                <w:szCs w:val="18"/>
                <w:cs/>
              </w:rPr>
              <w:t>ँंःअअंअःआइईउऊऋएऐऑओऔकखगघङचछजझञटठडढणतथदधनऩपफबभमयरऱलळवशषसह़ािी</w:t>
            </w:r>
            <w:r>
              <w:rPr>
                <w:rFonts w:ascii="Baloo" w:eastAsia="Baloo" w:hAnsi="Baloo" w:cs="Baloo"/>
                <w:b/>
                <w:bCs/>
                <w:color w:val="C9D1D9"/>
                <w:sz w:val="18"/>
                <w:szCs w:val="18"/>
                <w:cs/>
              </w:rPr>
              <w:t>ुूृॅेैॉोौ्ॐ॒क़ख़ग़ज़ड़ढ़फ़ॠ।०१२३४५६७८९॰</w:t>
            </w:r>
            <w:r>
              <w:rPr>
                <w:rFonts w:ascii="Baloo" w:eastAsia="Baloo" w:hAnsi="Baloo" w:cs="Baloo"/>
                <w:b/>
                <w:color w:val="C9D1D9"/>
                <w:sz w:val="18"/>
                <w:szCs w:val="18"/>
              </w:rPr>
              <w:t>'</w:t>
            </w:r>
          </w:p>
        </w:tc>
      </w:tr>
      <w:tr w:rsidR="00B853BD" w14:paraId="709127A4" w14:textId="77777777">
        <w:trPr>
          <w:trHeight w:val="300"/>
        </w:trPr>
        <w:tc>
          <w:tcPr>
            <w:tcW w:w="9" w:type="dxa"/>
            <w:tcBorders>
              <w:top w:val="nil"/>
              <w:left w:val="nil"/>
              <w:bottom w:val="nil"/>
              <w:right w:val="nil"/>
            </w:tcBorders>
            <w:tcMar>
              <w:top w:w="0" w:type="dxa"/>
              <w:left w:w="160" w:type="dxa"/>
              <w:bottom w:w="0" w:type="dxa"/>
              <w:right w:w="160" w:type="dxa"/>
            </w:tcMar>
          </w:tcPr>
          <w:p w14:paraId="19632206"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0B1CF289"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w:t>
            </w:r>
          </w:p>
        </w:tc>
      </w:tr>
      <w:tr w:rsidR="00B853BD" w14:paraId="7E98F40F" w14:textId="77777777">
        <w:trPr>
          <w:trHeight w:val="300"/>
        </w:trPr>
        <w:tc>
          <w:tcPr>
            <w:tcW w:w="9" w:type="dxa"/>
            <w:tcBorders>
              <w:top w:val="nil"/>
              <w:left w:val="nil"/>
              <w:bottom w:val="nil"/>
              <w:right w:val="nil"/>
            </w:tcBorders>
            <w:tcMar>
              <w:top w:w="0" w:type="dxa"/>
              <w:left w:w="160" w:type="dxa"/>
              <w:bottom w:w="0" w:type="dxa"/>
              <w:right w:w="160" w:type="dxa"/>
            </w:tcMar>
          </w:tcPr>
          <w:p w14:paraId="0BAAAF6C"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2E188AFE"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'cyrillic_g1':{</w:t>
            </w:r>
          </w:p>
        </w:tc>
      </w:tr>
      <w:tr w:rsidR="00B853BD" w14:paraId="15DA6EF4" w14:textId="77777777">
        <w:trPr>
          <w:trHeight w:val="300"/>
        </w:trPr>
        <w:tc>
          <w:tcPr>
            <w:tcW w:w="9" w:type="dxa"/>
            <w:tcBorders>
              <w:top w:val="nil"/>
              <w:left w:val="nil"/>
              <w:bottom w:val="nil"/>
              <w:right w:val="nil"/>
            </w:tcBorders>
            <w:tcMar>
              <w:top w:w="0" w:type="dxa"/>
              <w:left w:w="160" w:type="dxa"/>
              <w:bottom w:w="0" w:type="dxa"/>
              <w:right w:w="160" w:type="dxa"/>
            </w:tcMar>
          </w:tcPr>
          <w:p w14:paraId="4CD7CFB8"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0E48B1D2"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'filename': 'cyrillic.pth',</w:t>
            </w:r>
          </w:p>
        </w:tc>
      </w:tr>
      <w:tr w:rsidR="00B853BD" w14:paraId="7B49AD03" w14:textId="77777777">
        <w:trPr>
          <w:trHeight w:val="300"/>
        </w:trPr>
        <w:tc>
          <w:tcPr>
            <w:tcW w:w="9" w:type="dxa"/>
            <w:tcBorders>
              <w:top w:val="nil"/>
              <w:left w:val="nil"/>
              <w:bottom w:val="nil"/>
              <w:right w:val="nil"/>
            </w:tcBorders>
            <w:tcMar>
              <w:top w:w="0" w:type="dxa"/>
              <w:left w:w="160" w:type="dxa"/>
              <w:bottom w:w="0" w:type="dxa"/>
              <w:right w:w="160" w:type="dxa"/>
            </w:tcMar>
          </w:tcPr>
          <w:p w14:paraId="77DF39D0"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49B9E316"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'model_script': 'cyrillic',</w:t>
            </w:r>
          </w:p>
        </w:tc>
      </w:tr>
      <w:tr w:rsidR="00B853BD" w14:paraId="491C1F4D" w14:textId="77777777">
        <w:trPr>
          <w:trHeight w:val="300"/>
        </w:trPr>
        <w:tc>
          <w:tcPr>
            <w:tcW w:w="9" w:type="dxa"/>
            <w:tcBorders>
              <w:top w:val="nil"/>
              <w:left w:val="nil"/>
              <w:bottom w:val="nil"/>
              <w:right w:val="nil"/>
            </w:tcBorders>
            <w:tcMar>
              <w:top w:w="0" w:type="dxa"/>
              <w:left w:w="160" w:type="dxa"/>
              <w:bottom w:w="0" w:type="dxa"/>
              <w:right w:w="160" w:type="dxa"/>
            </w:tcMar>
          </w:tcPr>
          <w:p w14:paraId="547F4D1E"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32BE49A5"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'url': 'https://github.com/JaidedAI/EasyOCR/releases/download/pre-v1.1.6/cyrillic.zip',</w:t>
            </w:r>
          </w:p>
        </w:tc>
      </w:tr>
      <w:tr w:rsidR="00B853BD" w14:paraId="22DD3926" w14:textId="77777777">
        <w:trPr>
          <w:trHeight w:val="300"/>
        </w:trPr>
        <w:tc>
          <w:tcPr>
            <w:tcW w:w="9" w:type="dxa"/>
            <w:tcBorders>
              <w:top w:val="nil"/>
              <w:left w:val="nil"/>
              <w:bottom w:val="nil"/>
              <w:right w:val="nil"/>
            </w:tcBorders>
            <w:tcMar>
              <w:top w:w="0" w:type="dxa"/>
              <w:left w:w="160" w:type="dxa"/>
              <w:bottom w:w="0" w:type="dxa"/>
              <w:right w:w="160" w:type="dxa"/>
            </w:tcMar>
          </w:tcPr>
          <w:p w14:paraId="56E99713"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5A55A664"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'filesize': '5a046f7be2a4f7da6ed50740f487efa8',</w:t>
            </w:r>
          </w:p>
        </w:tc>
      </w:tr>
      <w:tr w:rsidR="00B853BD" w14:paraId="37A94137" w14:textId="77777777">
        <w:trPr>
          <w:trHeight w:val="300"/>
        </w:trPr>
        <w:tc>
          <w:tcPr>
            <w:tcW w:w="9" w:type="dxa"/>
            <w:tcBorders>
              <w:top w:val="nil"/>
              <w:left w:val="nil"/>
              <w:bottom w:val="nil"/>
              <w:right w:val="nil"/>
            </w:tcBorders>
            <w:tcMar>
              <w:top w:w="0" w:type="dxa"/>
              <w:left w:w="160" w:type="dxa"/>
              <w:bottom w:w="0" w:type="dxa"/>
              <w:right w:w="160" w:type="dxa"/>
            </w:tcMar>
          </w:tcPr>
          <w:p w14:paraId="1BE63316"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69428305"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'symbols': "0123456789!\"#$%&amp;'()*+,-./:;&lt;=&gt;?@[\\]^_`{|}~ ",</w:t>
            </w:r>
          </w:p>
        </w:tc>
      </w:tr>
      <w:tr w:rsidR="00B853BD" w14:paraId="6DD7ABD7" w14:textId="77777777">
        <w:trPr>
          <w:trHeight w:val="300"/>
        </w:trPr>
        <w:tc>
          <w:tcPr>
            <w:tcW w:w="9" w:type="dxa"/>
            <w:tcBorders>
              <w:top w:val="nil"/>
              <w:left w:val="nil"/>
              <w:bottom w:val="nil"/>
              <w:right w:val="nil"/>
            </w:tcBorders>
            <w:tcMar>
              <w:top w:w="0" w:type="dxa"/>
              <w:left w:w="160" w:type="dxa"/>
              <w:bottom w:w="0" w:type="dxa"/>
              <w:right w:w="160" w:type="dxa"/>
            </w:tcMar>
          </w:tcPr>
          <w:p w14:paraId="7337B21F"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3AB9329E"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'character</w:t>
            </w:r>
            <w:r>
              <w:rPr>
                <w:rFonts w:ascii="Courier New" w:eastAsia="Courier New" w:hAnsi="Courier New" w:cs="Courier New"/>
                <w:b/>
                <w:color w:val="C9D1D9"/>
                <w:sz w:val="18"/>
                <w:szCs w:val="18"/>
              </w:rPr>
              <w:t>s': '0123456789!"#$%&amp;\'()*+,-./:;&lt;=&gt;?@[\\]^_`{|}~ abcdefghijklmnopqrstuvwxyzABCDEFGHIJKLMNOPQRSTUVWXYZЁЂЄІЇЈЉЊЋЎЏАБВГДЕЖЗИЙКЛМНОПРСТУФХЦЧШЩЪЫЬЭЮЯабвгдежзийклмнопрстуфхцчшщъыьэюяёђєіїјљњћўџҐґҮүө'</w:t>
            </w:r>
          </w:p>
        </w:tc>
      </w:tr>
      <w:tr w:rsidR="00B853BD" w14:paraId="01B18AF0" w14:textId="77777777">
        <w:trPr>
          <w:trHeight w:val="300"/>
        </w:trPr>
        <w:tc>
          <w:tcPr>
            <w:tcW w:w="9" w:type="dxa"/>
            <w:tcBorders>
              <w:top w:val="nil"/>
              <w:left w:val="nil"/>
              <w:bottom w:val="nil"/>
              <w:right w:val="nil"/>
            </w:tcBorders>
            <w:tcMar>
              <w:top w:w="0" w:type="dxa"/>
              <w:left w:w="160" w:type="dxa"/>
              <w:bottom w:w="0" w:type="dxa"/>
              <w:right w:w="160" w:type="dxa"/>
            </w:tcMar>
          </w:tcPr>
          <w:p w14:paraId="05E84C26"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3BBDF6CB"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w:t>
            </w:r>
          </w:p>
        </w:tc>
      </w:tr>
      <w:tr w:rsidR="00B853BD" w14:paraId="4601A1D3" w14:textId="77777777">
        <w:trPr>
          <w:trHeight w:val="300"/>
        </w:trPr>
        <w:tc>
          <w:tcPr>
            <w:tcW w:w="9" w:type="dxa"/>
            <w:tcBorders>
              <w:top w:val="nil"/>
              <w:left w:val="nil"/>
              <w:bottom w:val="nil"/>
              <w:right w:val="nil"/>
            </w:tcBorders>
            <w:tcMar>
              <w:top w:w="0" w:type="dxa"/>
              <w:left w:w="160" w:type="dxa"/>
              <w:bottom w:w="0" w:type="dxa"/>
              <w:right w:w="160" w:type="dxa"/>
            </w:tcMar>
          </w:tcPr>
          <w:p w14:paraId="132BCDB7"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127FA5A0"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'arabic_g1':{</w:t>
            </w:r>
          </w:p>
        </w:tc>
      </w:tr>
      <w:tr w:rsidR="00B853BD" w14:paraId="76DD1D53" w14:textId="77777777">
        <w:trPr>
          <w:trHeight w:val="300"/>
        </w:trPr>
        <w:tc>
          <w:tcPr>
            <w:tcW w:w="9" w:type="dxa"/>
            <w:tcBorders>
              <w:top w:val="nil"/>
              <w:left w:val="nil"/>
              <w:bottom w:val="nil"/>
              <w:right w:val="nil"/>
            </w:tcBorders>
            <w:tcMar>
              <w:top w:w="0" w:type="dxa"/>
              <w:left w:w="160" w:type="dxa"/>
              <w:bottom w:w="0" w:type="dxa"/>
              <w:right w:w="160" w:type="dxa"/>
            </w:tcMar>
          </w:tcPr>
          <w:p w14:paraId="47A9E60E"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5BEB8F16"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'filename': 'arabic.pth',</w:t>
            </w:r>
          </w:p>
        </w:tc>
      </w:tr>
      <w:tr w:rsidR="00B853BD" w14:paraId="1D5CABAC" w14:textId="77777777">
        <w:trPr>
          <w:trHeight w:val="300"/>
        </w:trPr>
        <w:tc>
          <w:tcPr>
            <w:tcW w:w="9" w:type="dxa"/>
            <w:tcBorders>
              <w:top w:val="nil"/>
              <w:left w:val="nil"/>
              <w:bottom w:val="nil"/>
              <w:right w:val="nil"/>
            </w:tcBorders>
            <w:tcMar>
              <w:top w:w="0" w:type="dxa"/>
              <w:left w:w="160" w:type="dxa"/>
              <w:bottom w:w="0" w:type="dxa"/>
              <w:right w:w="160" w:type="dxa"/>
            </w:tcMar>
          </w:tcPr>
          <w:p w14:paraId="1BBAED4B"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6D2E1EB3"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'model_script': 'arabic',</w:t>
            </w:r>
          </w:p>
        </w:tc>
      </w:tr>
      <w:tr w:rsidR="00B853BD" w14:paraId="50EC10D5" w14:textId="77777777">
        <w:trPr>
          <w:trHeight w:val="300"/>
        </w:trPr>
        <w:tc>
          <w:tcPr>
            <w:tcW w:w="9" w:type="dxa"/>
            <w:tcBorders>
              <w:top w:val="nil"/>
              <w:left w:val="nil"/>
              <w:bottom w:val="nil"/>
              <w:right w:val="nil"/>
            </w:tcBorders>
            <w:tcMar>
              <w:top w:w="0" w:type="dxa"/>
              <w:left w:w="160" w:type="dxa"/>
              <w:bottom w:w="0" w:type="dxa"/>
              <w:right w:w="160" w:type="dxa"/>
            </w:tcMar>
          </w:tcPr>
          <w:p w14:paraId="073295AB"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3AA46CBB"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'url': 'https://github.com/JaidedAI/EasyOCR/releases/download/pre-v1.1.6/arabic.zip',</w:t>
            </w:r>
          </w:p>
        </w:tc>
      </w:tr>
      <w:tr w:rsidR="00B853BD" w14:paraId="2B28B8DD" w14:textId="77777777">
        <w:trPr>
          <w:trHeight w:val="300"/>
        </w:trPr>
        <w:tc>
          <w:tcPr>
            <w:tcW w:w="9" w:type="dxa"/>
            <w:tcBorders>
              <w:top w:val="nil"/>
              <w:left w:val="nil"/>
              <w:bottom w:val="nil"/>
              <w:right w:val="nil"/>
            </w:tcBorders>
            <w:tcMar>
              <w:top w:w="0" w:type="dxa"/>
              <w:left w:w="160" w:type="dxa"/>
              <w:bottom w:w="0" w:type="dxa"/>
              <w:right w:w="160" w:type="dxa"/>
            </w:tcMar>
          </w:tcPr>
          <w:p w14:paraId="0B4E9F7D"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6249254C"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'filesize': '993074555550e4e06a6077d55ff0449a',</w:t>
            </w:r>
          </w:p>
        </w:tc>
      </w:tr>
      <w:tr w:rsidR="00B853BD" w14:paraId="6D7B0807" w14:textId="77777777">
        <w:trPr>
          <w:trHeight w:val="300"/>
        </w:trPr>
        <w:tc>
          <w:tcPr>
            <w:tcW w:w="9" w:type="dxa"/>
            <w:tcBorders>
              <w:top w:val="nil"/>
              <w:left w:val="nil"/>
              <w:bottom w:val="nil"/>
              <w:right w:val="nil"/>
            </w:tcBorders>
            <w:tcMar>
              <w:top w:w="0" w:type="dxa"/>
              <w:left w:w="160" w:type="dxa"/>
              <w:bottom w:w="0" w:type="dxa"/>
              <w:right w:w="160" w:type="dxa"/>
            </w:tcMar>
          </w:tcPr>
          <w:p w14:paraId="5448D179"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0898EAF9"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'symbols</w:t>
            </w:r>
            <w:r>
              <w:rPr>
                <w:rFonts w:ascii="Times New Roman" w:eastAsia="Times New Roman" w:hAnsi="Times New Roman" w:cs="Times New Roman"/>
                <w:b/>
                <w:color w:val="C9D1D9"/>
                <w:sz w:val="18"/>
                <w:szCs w:val="18"/>
              </w:rPr>
              <w:t>': '«»</w:t>
            </w:r>
            <w:r>
              <w:rPr>
                <w:rFonts w:ascii="Times New Roman" w:eastAsia="Times New Roman" w:hAnsi="Times New Roman" w:cs="Times New Roman"/>
                <w:b/>
                <w:bCs/>
                <w:color w:val="C9D1D9"/>
                <w:sz w:val="18"/>
                <w:szCs w:val="18"/>
                <w:rtl/>
              </w:rPr>
              <w:t>؟،؛٠١٢٣٤٥٦٧٨٩</w:t>
            </w:r>
            <w:r>
              <w:rPr>
                <w:rFonts w:ascii="Times New Roman" w:eastAsia="Times New Roman" w:hAnsi="Times New Roman" w:cs="Times New Roman"/>
                <w:b/>
                <w:color w:val="C9D1D9"/>
                <w:sz w:val="18"/>
                <w:szCs w:val="18"/>
              </w:rPr>
              <w:t>' + '0123456789!"#$%&amp;\'()*+,-./:;&lt;=&gt;?@[\\]^_`{|}~ ',</w:t>
            </w:r>
          </w:p>
        </w:tc>
      </w:tr>
      <w:tr w:rsidR="00B853BD" w14:paraId="0A9296B1" w14:textId="77777777">
        <w:trPr>
          <w:trHeight w:val="300"/>
        </w:trPr>
        <w:tc>
          <w:tcPr>
            <w:tcW w:w="9" w:type="dxa"/>
            <w:tcBorders>
              <w:top w:val="nil"/>
              <w:left w:val="nil"/>
              <w:bottom w:val="nil"/>
              <w:right w:val="nil"/>
            </w:tcBorders>
            <w:tcMar>
              <w:top w:w="0" w:type="dxa"/>
              <w:left w:w="160" w:type="dxa"/>
              <w:bottom w:w="0" w:type="dxa"/>
              <w:right w:w="160" w:type="dxa"/>
            </w:tcMar>
          </w:tcPr>
          <w:p w14:paraId="23EFEFE1"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46D23D9D"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'characters': '0123456789!"#$%&amp;\'()*+,-./:;&lt;=&gt;?@[\\]^_`{|}~ abcdefghijklmnopqrstuvwxyzABCDEFGHIJKLMNOPQRSTUVWXYZ</w:t>
            </w:r>
            <w:r>
              <w:rPr>
                <w:rFonts w:ascii="Times New Roman" w:eastAsia="Times New Roman" w:hAnsi="Times New Roman" w:cs="Times New Roman"/>
                <w:b/>
                <w:bCs/>
                <w:color w:val="C9D1D9"/>
                <w:sz w:val="18"/>
                <w:szCs w:val="18"/>
                <w:rtl/>
              </w:rPr>
              <w:t>٠١٢٣٤٥٦٧٨٩</w:t>
            </w:r>
            <w:r>
              <w:rPr>
                <w:rFonts w:ascii="Times New Roman" w:eastAsia="Times New Roman" w:hAnsi="Times New Roman" w:cs="Times New Roman"/>
                <w:b/>
                <w:color w:val="C9D1D9"/>
                <w:sz w:val="18"/>
                <w:szCs w:val="18"/>
              </w:rPr>
              <w:t>«»</w:t>
            </w:r>
            <w:r>
              <w:rPr>
                <w:rFonts w:ascii="Times New Roman" w:eastAsia="Times New Roman" w:hAnsi="Times New Roman" w:cs="Times New Roman"/>
                <w:b/>
                <w:bCs/>
                <w:color w:val="C9D1D9"/>
                <w:sz w:val="18"/>
                <w:szCs w:val="18"/>
                <w:rtl/>
              </w:rPr>
              <w:t>؟،؛</w:t>
            </w:r>
            <w:r>
              <w:rPr>
                <w:rFonts w:ascii="Times New Roman" w:eastAsia="Times New Roman" w:hAnsi="Times New Roman" w:cs="Times New Roman"/>
                <w:b/>
                <w:color w:val="C9D1D9"/>
                <w:sz w:val="18"/>
                <w:szCs w:val="18"/>
                <w:rtl/>
              </w:rPr>
              <w:t>ءآأؤإئااًبةتثجحخدذرزسشصضطظعغفقكلمنهوىيًٌٍَُِّْٰٓٔٱٹپچڈڑژکڭگںھۀہۂۃۆۇۈۋیېےۓە</w:t>
            </w:r>
            <w:r>
              <w:rPr>
                <w:rFonts w:ascii="Courier New" w:eastAsia="Courier New" w:hAnsi="Courier New" w:cs="Courier New"/>
                <w:b/>
                <w:color w:val="C9D1D9"/>
                <w:sz w:val="18"/>
                <w:szCs w:val="18"/>
              </w:rPr>
              <w:t>'</w:t>
            </w:r>
          </w:p>
        </w:tc>
      </w:tr>
      <w:tr w:rsidR="00B853BD" w14:paraId="5E5A7FA6" w14:textId="77777777">
        <w:trPr>
          <w:trHeight w:val="300"/>
        </w:trPr>
        <w:tc>
          <w:tcPr>
            <w:tcW w:w="9" w:type="dxa"/>
            <w:tcBorders>
              <w:top w:val="nil"/>
              <w:left w:val="nil"/>
              <w:bottom w:val="nil"/>
              <w:right w:val="nil"/>
            </w:tcBorders>
            <w:tcMar>
              <w:top w:w="0" w:type="dxa"/>
              <w:left w:w="160" w:type="dxa"/>
              <w:bottom w:w="0" w:type="dxa"/>
              <w:right w:w="160" w:type="dxa"/>
            </w:tcMar>
          </w:tcPr>
          <w:p w14:paraId="34ABB1EF"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39D5E90E"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w:t>
            </w:r>
          </w:p>
        </w:tc>
      </w:tr>
      <w:tr w:rsidR="00B853BD" w14:paraId="1C64D989" w14:textId="77777777">
        <w:trPr>
          <w:trHeight w:val="300"/>
        </w:trPr>
        <w:tc>
          <w:tcPr>
            <w:tcW w:w="9" w:type="dxa"/>
            <w:tcBorders>
              <w:top w:val="nil"/>
              <w:left w:val="nil"/>
              <w:bottom w:val="nil"/>
              <w:right w:val="nil"/>
            </w:tcBorders>
            <w:tcMar>
              <w:top w:w="0" w:type="dxa"/>
              <w:left w:w="160" w:type="dxa"/>
              <w:bottom w:w="0" w:type="dxa"/>
              <w:right w:w="160" w:type="dxa"/>
            </w:tcMar>
          </w:tcPr>
          <w:p w14:paraId="50DFDAAC"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36D4CA62"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'tamil_g1':{</w:t>
            </w:r>
          </w:p>
        </w:tc>
      </w:tr>
      <w:tr w:rsidR="00B853BD" w14:paraId="01FA3C5A" w14:textId="77777777">
        <w:trPr>
          <w:trHeight w:val="300"/>
        </w:trPr>
        <w:tc>
          <w:tcPr>
            <w:tcW w:w="9" w:type="dxa"/>
            <w:tcBorders>
              <w:top w:val="nil"/>
              <w:left w:val="nil"/>
              <w:bottom w:val="nil"/>
              <w:right w:val="nil"/>
            </w:tcBorders>
            <w:tcMar>
              <w:top w:w="0" w:type="dxa"/>
              <w:left w:w="160" w:type="dxa"/>
              <w:bottom w:w="0" w:type="dxa"/>
              <w:right w:w="160" w:type="dxa"/>
            </w:tcMar>
          </w:tcPr>
          <w:p w14:paraId="63FA1EA1"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0D75F9BB"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w:t>
            </w:r>
            <w:r>
              <w:rPr>
                <w:rFonts w:ascii="Courier New" w:eastAsia="Courier New" w:hAnsi="Courier New" w:cs="Courier New"/>
                <w:b/>
                <w:color w:val="C9D1D9"/>
                <w:sz w:val="18"/>
                <w:szCs w:val="18"/>
              </w:rPr>
              <w:t xml:space="preserve">     'filename': 'tamil.pth',</w:t>
            </w:r>
          </w:p>
        </w:tc>
      </w:tr>
      <w:tr w:rsidR="00B853BD" w14:paraId="664F885E" w14:textId="77777777">
        <w:trPr>
          <w:trHeight w:val="300"/>
        </w:trPr>
        <w:tc>
          <w:tcPr>
            <w:tcW w:w="9" w:type="dxa"/>
            <w:tcBorders>
              <w:top w:val="nil"/>
              <w:left w:val="nil"/>
              <w:bottom w:val="nil"/>
              <w:right w:val="nil"/>
            </w:tcBorders>
            <w:tcMar>
              <w:top w:w="0" w:type="dxa"/>
              <w:left w:w="160" w:type="dxa"/>
              <w:bottom w:w="0" w:type="dxa"/>
              <w:right w:w="160" w:type="dxa"/>
            </w:tcMar>
          </w:tcPr>
          <w:p w14:paraId="77E9EBC2"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640671FB"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'model_script': 'tamil',</w:t>
            </w:r>
          </w:p>
        </w:tc>
      </w:tr>
      <w:tr w:rsidR="00B853BD" w14:paraId="4D1BAB7A" w14:textId="77777777">
        <w:trPr>
          <w:trHeight w:val="300"/>
        </w:trPr>
        <w:tc>
          <w:tcPr>
            <w:tcW w:w="9" w:type="dxa"/>
            <w:tcBorders>
              <w:top w:val="nil"/>
              <w:left w:val="nil"/>
              <w:bottom w:val="nil"/>
              <w:right w:val="nil"/>
            </w:tcBorders>
            <w:tcMar>
              <w:top w:w="0" w:type="dxa"/>
              <w:left w:w="160" w:type="dxa"/>
              <w:bottom w:w="0" w:type="dxa"/>
              <w:right w:w="160" w:type="dxa"/>
            </w:tcMar>
          </w:tcPr>
          <w:p w14:paraId="142F645B"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7929A13D"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'url': 'https://github.com/JaidedAI/EasyOCR/releases/download/v1.1.7/tamil.zip',</w:t>
            </w:r>
          </w:p>
        </w:tc>
      </w:tr>
      <w:tr w:rsidR="00B853BD" w14:paraId="633A2992" w14:textId="77777777">
        <w:trPr>
          <w:trHeight w:val="300"/>
        </w:trPr>
        <w:tc>
          <w:tcPr>
            <w:tcW w:w="9" w:type="dxa"/>
            <w:tcBorders>
              <w:top w:val="nil"/>
              <w:left w:val="nil"/>
              <w:bottom w:val="nil"/>
              <w:right w:val="nil"/>
            </w:tcBorders>
            <w:tcMar>
              <w:top w:w="0" w:type="dxa"/>
              <w:left w:w="160" w:type="dxa"/>
              <w:bottom w:w="0" w:type="dxa"/>
              <w:right w:w="160" w:type="dxa"/>
            </w:tcMar>
          </w:tcPr>
          <w:p w14:paraId="398E4D26"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23327EE0"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'filesize': '4b93972fdacdcdabe6d57097025d4dc2',</w:t>
            </w:r>
          </w:p>
        </w:tc>
      </w:tr>
      <w:tr w:rsidR="00B853BD" w14:paraId="10B034FF" w14:textId="77777777">
        <w:trPr>
          <w:trHeight w:val="300"/>
        </w:trPr>
        <w:tc>
          <w:tcPr>
            <w:tcW w:w="9" w:type="dxa"/>
            <w:tcBorders>
              <w:top w:val="nil"/>
              <w:left w:val="nil"/>
              <w:bottom w:val="nil"/>
              <w:right w:val="nil"/>
            </w:tcBorders>
            <w:tcMar>
              <w:top w:w="0" w:type="dxa"/>
              <w:left w:w="160" w:type="dxa"/>
              <w:bottom w:w="0" w:type="dxa"/>
              <w:right w:w="160" w:type="dxa"/>
            </w:tcMar>
          </w:tcPr>
          <w:p w14:paraId="4959A9D8"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0FD59B37"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'symbols': "0123456789!\"#$%&amp;'()*+,-./:;&lt;=&gt;?@[\\]^_`{|}~ ",</w:t>
            </w:r>
          </w:p>
        </w:tc>
      </w:tr>
      <w:tr w:rsidR="00B853BD" w14:paraId="7FCCF6DC" w14:textId="77777777">
        <w:trPr>
          <w:trHeight w:val="300"/>
        </w:trPr>
        <w:tc>
          <w:tcPr>
            <w:tcW w:w="9" w:type="dxa"/>
            <w:tcBorders>
              <w:top w:val="nil"/>
              <w:left w:val="nil"/>
              <w:bottom w:val="nil"/>
              <w:right w:val="nil"/>
            </w:tcBorders>
            <w:tcMar>
              <w:top w:w="0" w:type="dxa"/>
              <w:left w:w="160" w:type="dxa"/>
              <w:bottom w:w="0" w:type="dxa"/>
              <w:right w:w="160" w:type="dxa"/>
            </w:tcMar>
          </w:tcPr>
          <w:p w14:paraId="52EDCDF6"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08034078" w14:textId="77777777" w:rsidR="00B853BD" w:rsidRDefault="003B36CF">
            <w:pPr>
              <w:spacing w:line="342" w:lineRule="auto"/>
              <w:rPr>
                <w:b/>
                <w:color w:val="C9D1D9"/>
                <w:sz w:val="21"/>
                <w:szCs w:val="21"/>
              </w:rPr>
            </w:pPr>
            <w:r>
              <w:rPr>
                <w:rFonts w:ascii="Baloo Thambi" w:eastAsia="Baloo Thambi" w:hAnsi="Baloo Thambi" w:cs="Baloo Thambi"/>
                <w:b/>
                <w:color w:val="C9D1D9"/>
                <w:sz w:val="18"/>
                <w:szCs w:val="18"/>
              </w:rPr>
              <w:t xml:space="preserve">           'characters': '0123456789!"#$%&amp;\'()*+,-./:;&lt;=&gt;?@[\\]^_`{|}~ abcdefghijklmnopqrstuvwxyzABCDEFGHIJKLMNOPQRSTUVWXY</w:t>
            </w:r>
            <w:r>
              <w:rPr>
                <w:rFonts w:ascii="Baloo Thambi" w:eastAsia="Baloo Thambi" w:hAnsi="Baloo Thambi" w:cs="Baloo Thambi"/>
                <w:b/>
                <w:color w:val="C9D1D9"/>
                <w:sz w:val="18"/>
                <w:szCs w:val="18"/>
              </w:rPr>
              <w:t>Z</w:t>
            </w:r>
            <w:r>
              <w:rPr>
                <w:rFonts w:ascii="Baloo Thambi" w:eastAsia="Baloo Thambi" w:hAnsi="Baloo Thambi" w:cs="Baloo Thambi"/>
                <w:b/>
                <w:bCs/>
                <w:color w:val="C9D1D9"/>
                <w:sz w:val="18"/>
                <w:szCs w:val="18"/>
                <w:cs/>
              </w:rPr>
              <w:t>ஃஅஆஇஈஉஊஎஏஐஒஓஔகஙசஜஞடணதநனபமயரறலளழவஷஸஹாிீுூெேைொோௌ்</w:t>
            </w:r>
            <w:r>
              <w:rPr>
                <w:rFonts w:ascii="Baloo Thambi" w:eastAsia="Baloo Thambi" w:hAnsi="Baloo Thambi" w:cs="Baloo Thambi"/>
                <w:b/>
                <w:color w:val="C9D1D9"/>
                <w:sz w:val="18"/>
                <w:szCs w:val="18"/>
              </w:rPr>
              <w:t>'</w:t>
            </w:r>
          </w:p>
        </w:tc>
      </w:tr>
      <w:tr w:rsidR="00B853BD" w14:paraId="2AD04BDB" w14:textId="77777777">
        <w:trPr>
          <w:trHeight w:val="300"/>
        </w:trPr>
        <w:tc>
          <w:tcPr>
            <w:tcW w:w="9" w:type="dxa"/>
            <w:tcBorders>
              <w:top w:val="nil"/>
              <w:left w:val="nil"/>
              <w:bottom w:val="nil"/>
              <w:right w:val="nil"/>
            </w:tcBorders>
            <w:tcMar>
              <w:top w:w="0" w:type="dxa"/>
              <w:left w:w="160" w:type="dxa"/>
              <w:bottom w:w="0" w:type="dxa"/>
              <w:right w:w="160" w:type="dxa"/>
            </w:tcMar>
          </w:tcPr>
          <w:p w14:paraId="752749C2"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7F4590C8"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w:t>
            </w:r>
          </w:p>
        </w:tc>
      </w:tr>
      <w:tr w:rsidR="00B853BD" w14:paraId="34B179E6" w14:textId="77777777">
        <w:trPr>
          <w:trHeight w:val="300"/>
        </w:trPr>
        <w:tc>
          <w:tcPr>
            <w:tcW w:w="9" w:type="dxa"/>
            <w:tcBorders>
              <w:top w:val="nil"/>
              <w:left w:val="nil"/>
              <w:bottom w:val="nil"/>
              <w:right w:val="nil"/>
            </w:tcBorders>
            <w:tcMar>
              <w:top w:w="0" w:type="dxa"/>
              <w:left w:w="160" w:type="dxa"/>
              <w:bottom w:w="0" w:type="dxa"/>
              <w:right w:w="160" w:type="dxa"/>
            </w:tcMar>
          </w:tcPr>
          <w:p w14:paraId="13FAEC80"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1C4F991C"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'bengali_g1':{</w:t>
            </w:r>
          </w:p>
        </w:tc>
      </w:tr>
      <w:tr w:rsidR="00B853BD" w14:paraId="434D2ED1" w14:textId="77777777">
        <w:trPr>
          <w:trHeight w:val="300"/>
        </w:trPr>
        <w:tc>
          <w:tcPr>
            <w:tcW w:w="9" w:type="dxa"/>
            <w:tcBorders>
              <w:top w:val="nil"/>
              <w:left w:val="nil"/>
              <w:bottom w:val="nil"/>
              <w:right w:val="nil"/>
            </w:tcBorders>
            <w:tcMar>
              <w:top w:w="0" w:type="dxa"/>
              <w:left w:w="160" w:type="dxa"/>
              <w:bottom w:w="0" w:type="dxa"/>
              <w:right w:w="160" w:type="dxa"/>
            </w:tcMar>
          </w:tcPr>
          <w:p w14:paraId="179E4546"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2DD4444E"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'filename': 'bengali.pth',</w:t>
            </w:r>
          </w:p>
        </w:tc>
      </w:tr>
      <w:tr w:rsidR="00B853BD" w14:paraId="363D60EA" w14:textId="77777777">
        <w:trPr>
          <w:trHeight w:val="300"/>
        </w:trPr>
        <w:tc>
          <w:tcPr>
            <w:tcW w:w="9" w:type="dxa"/>
            <w:tcBorders>
              <w:top w:val="nil"/>
              <w:left w:val="nil"/>
              <w:bottom w:val="nil"/>
              <w:right w:val="nil"/>
            </w:tcBorders>
            <w:tcMar>
              <w:top w:w="0" w:type="dxa"/>
              <w:left w:w="160" w:type="dxa"/>
              <w:bottom w:w="0" w:type="dxa"/>
              <w:right w:w="160" w:type="dxa"/>
            </w:tcMar>
          </w:tcPr>
          <w:p w14:paraId="0309D089"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2A91CB9F"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'model_script': 'bengali',</w:t>
            </w:r>
          </w:p>
        </w:tc>
      </w:tr>
      <w:tr w:rsidR="00B853BD" w14:paraId="5916C769" w14:textId="77777777">
        <w:trPr>
          <w:trHeight w:val="300"/>
        </w:trPr>
        <w:tc>
          <w:tcPr>
            <w:tcW w:w="9" w:type="dxa"/>
            <w:tcBorders>
              <w:top w:val="nil"/>
              <w:left w:val="nil"/>
              <w:bottom w:val="nil"/>
              <w:right w:val="nil"/>
            </w:tcBorders>
            <w:tcMar>
              <w:top w:w="0" w:type="dxa"/>
              <w:left w:w="160" w:type="dxa"/>
              <w:bottom w:w="0" w:type="dxa"/>
              <w:right w:w="160" w:type="dxa"/>
            </w:tcMar>
          </w:tcPr>
          <w:p w14:paraId="6BBBCCCB"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1EAC7525"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'url': 'https://github.com/JaidedAI/EasyOCR/releases/download/v1.1.8/bengali.zip',</w:t>
            </w:r>
          </w:p>
        </w:tc>
      </w:tr>
      <w:tr w:rsidR="00B853BD" w14:paraId="560EE777" w14:textId="77777777">
        <w:trPr>
          <w:trHeight w:val="300"/>
        </w:trPr>
        <w:tc>
          <w:tcPr>
            <w:tcW w:w="9" w:type="dxa"/>
            <w:tcBorders>
              <w:top w:val="nil"/>
              <w:left w:val="nil"/>
              <w:bottom w:val="nil"/>
              <w:right w:val="nil"/>
            </w:tcBorders>
            <w:tcMar>
              <w:top w:w="0" w:type="dxa"/>
              <w:left w:w="160" w:type="dxa"/>
              <w:bottom w:w="0" w:type="dxa"/>
              <w:right w:w="160" w:type="dxa"/>
            </w:tcMar>
          </w:tcPr>
          <w:p w14:paraId="59ECDF1C"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6F381873"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'filesize': 'cea9e897e2c0576b62cbb1554997ce1c',</w:t>
            </w:r>
          </w:p>
        </w:tc>
      </w:tr>
      <w:tr w:rsidR="00B853BD" w14:paraId="682CC5A3" w14:textId="77777777">
        <w:trPr>
          <w:trHeight w:val="300"/>
        </w:trPr>
        <w:tc>
          <w:tcPr>
            <w:tcW w:w="9" w:type="dxa"/>
            <w:tcBorders>
              <w:top w:val="nil"/>
              <w:left w:val="nil"/>
              <w:bottom w:val="nil"/>
              <w:right w:val="nil"/>
            </w:tcBorders>
            <w:tcMar>
              <w:top w:w="0" w:type="dxa"/>
              <w:left w:w="160" w:type="dxa"/>
              <w:bottom w:w="0" w:type="dxa"/>
              <w:right w:w="160" w:type="dxa"/>
            </w:tcMar>
          </w:tcPr>
          <w:p w14:paraId="14D2AB75"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71085834"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'symbols': "0123456789!\"#$%&amp;'()*+,-./:;&lt;=&gt;?@[\\]^_`{|}~ ",</w:t>
            </w:r>
          </w:p>
        </w:tc>
      </w:tr>
      <w:tr w:rsidR="00B853BD" w14:paraId="22A8DBDB" w14:textId="77777777">
        <w:trPr>
          <w:trHeight w:val="300"/>
        </w:trPr>
        <w:tc>
          <w:tcPr>
            <w:tcW w:w="9" w:type="dxa"/>
            <w:tcBorders>
              <w:top w:val="nil"/>
              <w:left w:val="nil"/>
              <w:bottom w:val="nil"/>
              <w:right w:val="nil"/>
            </w:tcBorders>
            <w:tcMar>
              <w:top w:w="0" w:type="dxa"/>
              <w:left w:w="160" w:type="dxa"/>
              <w:bottom w:w="0" w:type="dxa"/>
              <w:right w:w="160" w:type="dxa"/>
            </w:tcMar>
          </w:tcPr>
          <w:p w14:paraId="18A6FD12"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594762DF" w14:textId="77777777" w:rsidR="00B853BD" w:rsidRDefault="003B36CF">
            <w:pPr>
              <w:spacing w:line="342" w:lineRule="auto"/>
              <w:rPr>
                <w:b/>
                <w:color w:val="C9D1D9"/>
                <w:sz w:val="21"/>
                <w:szCs w:val="21"/>
              </w:rPr>
            </w:pPr>
            <w:r>
              <w:rPr>
                <w:rFonts w:ascii="Arial Unicode MS" w:eastAsia="Arial Unicode MS" w:hAnsi="Arial Unicode MS" w:cs="Arial Unicode MS"/>
                <w:b/>
                <w:color w:val="C9D1D9"/>
                <w:sz w:val="18"/>
                <w:szCs w:val="18"/>
              </w:rPr>
              <w:t xml:space="preserve">           'characters': '0123456789!"#$%&amp;\'()*+,-./:;&lt;=&gt;?@[\\]^_`{|}~ abcdefghijklmnopqrstuvwxyzABCDEFGHIJKLMNOPQRSTUVWXYZ</w:t>
            </w:r>
            <w:r>
              <w:rPr>
                <w:rFonts w:ascii="Arial Unicode MS" w:eastAsia="Arial Unicode MS" w:hAnsi="Arial Unicode MS" w:cs="Arial Unicode MS"/>
                <w:b/>
                <w:bCs/>
                <w:color w:val="C9D1D9"/>
                <w:sz w:val="18"/>
                <w:szCs w:val="18"/>
                <w:cs/>
              </w:rPr>
              <w:t>।ঁংঃঅআইঈউঊঋঌএঐওঔকখগঘঙচছজঝঞটঠডঢণতথদধনপফবভমযরলশষসহ়ািীুূৃেৈোৌ্</w:t>
            </w:r>
            <w:r>
              <w:rPr>
                <w:rFonts w:ascii="Arial Unicode MS" w:eastAsia="Arial Unicode MS" w:hAnsi="Arial Unicode MS" w:cs="Arial Unicode MS"/>
                <w:b/>
                <w:bCs/>
                <w:color w:val="C9D1D9"/>
                <w:sz w:val="18"/>
                <w:szCs w:val="18"/>
                <w:cs/>
              </w:rPr>
              <w:t>ৎড়ঢ়য়০১২৩৪৫৬৭৮৯</w:t>
            </w:r>
            <w:r>
              <w:rPr>
                <w:rFonts w:ascii="Arial Unicode MS" w:eastAsia="Arial Unicode MS" w:hAnsi="Arial Unicode MS" w:cs="Arial Unicode MS"/>
                <w:b/>
                <w:color w:val="C9D1D9"/>
                <w:sz w:val="18"/>
                <w:szCs w:val="18"/>
              </w:rPr>
              <w:t>'</w:t>
            </w:r>
          </w:p>
        </w:tc>
      </w:tr>
      <w:tr w:rsidR="00B853BD" w14:paraId="53555DBF" w14:textId="77777777">
        <w:trPr>
          <w:trHeight w:val="300"/>
        </w:trPr>
        <w:tc>
          <w:tcPr>
            <w:tcW w:w="9" w:type="dxa"/>
            <w:tcBorders>
              <w:top w:val="nil"/>
              <w:left w:val="nil"/>
              <w:bottom w:val="nil"/>
              <w:right w:val="nil"/>
            </w:tcBorders>
            <w:tcMar>
              <w:top w:w="0" w:type="dxa"/>
              <w:left w:w="160" w:type="dxa"/>
              <w:bottom w:w="0" w:type="dxa"/>
              <w:right w:w="160" w:type="dxa"/>
            </w:tcMar>
          </w:tcPr>
          <w:p w14:paraId="4307280A"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0497EC6A"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w:t>
            </w:r>
          </w:p>
        </w:tc>
      </w:tr>
      <w:tr w:rsidR="00B853BD" w14:paraId="0765E55C" w14:textId="77777777">
        <w:trPr>
          <w:trHeight w:val="300"/>
        </w:trPr>
        <w:tc>
          <w:tcPr>
            <w:tcW w:w="9" w:type="dxa"/>
            <w:tcBorders>
              <w:top w:val="nil"/>
              <w:left w:val="nil"/>
              <w:bottom w:val="nil"/>
              <w:right w:val="nil"/>
            </w:tcBorders>
            <w:tcMar>
              <w:top w:w="0" w:type="dxa"/>
              <w:left w:w="160" w:type="dxa"/>
              <w:bottom w:w="0" w:type="dxa"/>
              <w:right w:w="160" w:type="dxa"/>
            </w:tcMar>
          </w:tcPr>
          <w:p w14:paraId="0CFA4DEB"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798BE890"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w:t>
            </w:r>
          </w:p>
        </w:tc>
      </w:tr>
      <w:tr w:rsidR="00B853BD" w14:paraId="73B10BFE" w14:textId="77777777">
        <w:trPr>
          <w:trHeight w:val="300"/>
        </w:trPr>
        <w:tc>
          <w:tcPr>
            <w:tcW w:w="9" w:type="dxa"/>
            <w:tcBorders>
              <w:top w:val="nil"/>
              <w:left w:val="nil"/>
              <w:bottom w:val="nil"/>
              <w:right w:val="nil"/>
            </w:tcBorders>
            <w:tcMar>
              <w:top w:w="0" w:type="dxa"/>
              <w:left w:w="160" w:type="dxa"/>
              <w:bottom w:w="0" w:type="dxa"/>
              <w:right w:w="160" w:type="dxa"/>
            </w:tcMar>
          </w:tcPr>
          <w:p w14:paraId="6B1CB670"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478FD37C"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'gen2' : {</w:t>
            </w:r>
          </w:p>
        </w:tc>
      </w:tr>
      <w:tr w:rsidR="00B853BD" w14:paraId="6C816602" w14:textId="77777777">
        <w:trPr>
          <w:trHeight w:val="300"/>
        </w:trPr>
        <w:tc>
          <w:tcPr>
            <w:tcW w:w="9" w:type="dxa"/>
            <w:tcBorders>
              <w:top w:val="nil"/>
              <w:left w:val="nil"/>
              <w:bottom w:val="nil"/>
              <w:right w:val="nil"/>
            </w:tcBorders>
            <w:tcMar>
              <w:top w:w="0" w:type="dxa"/>
              <w:left w:w="160" w:type="dxa"/>
              <w:bottom w:w="0" w:type="dxa"/>
              <w:right w:w="160" w:type="dxa"/>
            </w:tcMar>
          </w:tcPr>
          <w:p w14:paraId="6A260835"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5015B9B0"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'english_g2':{</w:t>
            </w:r>
          </w:p>
        </w:tc>
      </w:tr>
      <w:tr w:rsidR="00B853BD" w14:paraId="336715A3" w14:textId="77777777">
        <w:trPr>
          <w:trHeight w:val="300"/>
        </w:trPr>
        <w:tc>
          <w:tcPr>
            <w:tcW w:w="9" w:type="dxa"/>
            <w:tcBorders>
              <w:top w:val="nil"/>
              <w:left w:val="nil"/>
              <w:bottom w:val="nil"/>
              <w:right w:val="nil"/>
            </w:tcBorders>
            <w:tcMar>
              <w:top w:w="0" w:type="dxa"/>
              <w:left w:w="160" w:type="dxa"/>
              <w:bottom w:w="0" w:type="dxa"/>
              <w:right w:w="160" w:type="dxa"/>
            </w:tcMar>
          </w:tcPr>
          <w:p w14:paraId="3B334919"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39880CFD"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'filename': 'english_g2.pth',</w:t>
            </w:r>
          </w:p>
        </w:tc>
      </w:tr>
      <w:tr w:rsidR="00B853BD" w14:paraId="56008EFA" w14:textId="77777777">
        <w:trPr>
          <w:trHeight w:val="300"/>
        </w:trPr>
        <w:tc>
          <w:tcPr>
            <w:tcW w:w="9" w:type="dxa"/>
            <w:tcBorders>
              <w:top w:val="nil"/>
              <w:left w:val="nil"/>
              <w:bottom w:val="nil"/>
              <w:right w:val="nil"/>
            </w:tcBorders>
            <w:tcMar>
              <w:top w:w="0" w:type="dxa"/>
              <w:left w:w="160" w:type="dxa"/>
              <w:bottom w:w="0" w:type="dxa"/>
              <w:right w:w="160" w:type="dxa"/>
            </w:tcMar>
          </w:tcPr>
          <w:p w14:paraId="14B5CBE2"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1D5B6363"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'model_script': 'english',</w:t>
            </w:r>
          </w:p>
        </w:tc>
      </w:tr>
      <w:tr w:rsidR="00B853BD" w14:paraId="117FCD39" w14:textId="77777777">
        <w:trPr>
          <w:trHeight w:val="300"/>
        </w:trPr>
        <w:tc>
          <w:tcPr>
            <w:tcW w:w="9" w:type="dxa"/>
            <w:tcBorders>
              <w:top w:val="nil"/>
              <w:left w:val="nil"/>
              <w:bottom w:val="nil"/>
              <w:right w:val="nil"/>
            </w:tcBorders>
            <w:tcMar>
              <w:top w:w="0" w:type="dxa"/>
              <w:left w:w="160" w:type="dxa"/>
              <w:bottom w:w="0" w:type="dxa"/>
              <w:right w:w="160" w:type="dxa"/>
            </w:tcMar>
          </w:tcPr>
          <w:p w14:paraId="6E79E7A2"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55B81162"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'url': 'https://github.com/JaidedAI/EasyOCR/releases/download/v1.3/english_g2.zip',</w:t>
            </w:r>
          </w:p>
        </w:tc>
      </w:tr>
      <w:tr w:rsidR="00B853BD" w14:paraId="09F65187" w14:textId="77777777">
        <w:trPr>
          <w:trHeight w:val="300"/>
        </w:trPr>
        <w:tc>
          <w:tcPr>
            <w:tcW w:w="9" w:type="dxa"/>
            <w:tcBorders>
              <w:top w:val="nil"/>
              <w:left w:val="nil"/>
              <w:bottom w:val="nil"/>
              <w:right w:val="nil"/>
            </w:tcBorders>
            <w:tcMar>
              <w:top w:w="0" w:type="dxa"/>
              <w:left w:w="160" w:type="dxa"/>
              <w:bottom w:w="0" w:type="dxa"/>
              <w:right w:w="160" w:type="dxa"/>
            </w:tcMar>
          </w:tcPr>
          <w:p w14:paraId="6EF0B768"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23B8F75C"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'filesize': '5864788e1821be9e454ec108d61b887d',</w:t>
            </w:r>
          </w:p>
        </w:tc>
      </w:tr>
      <w:tr w:rsidR="00B853BD" w14:paraId="262D2871" w14:textId="77777777">
        <w:trPr>
          <w:trHeight w:val="300"/>
        </w:trPr>
        <w:tc>
          <w:tcPr>
            <w:tcW w:w="9" w:type="dxa"/>
            <w:tcBorders>
              <w:top w:val="nil"/>
              <w:left w:val="nil"/>
              <w:bottom w:val="nil"/>
              <w:right w:val="nil"/>
            </w:tcBorders>
            <w:tcMar>
              <w:top w:w="0" w:type="dxa"/>
              <w:left w:w="160" w:type="dxa"/>
              <w:bottom w:w="0" w:type="dxa"/>
              <w:right w:w="160" w:type="dxa"/>
            </w:tcMar>
          </w:tcPr>
          <w:p w14:paraId="49A257FF"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7416B510"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'symbols': "0123456789!\"#$%&amp;'()*+,-./:;&lt;=&gt;?@[\\]^_`{|}~ €",</w:t>
            </w:r>
          </w:p>
        </w:tc>
      </w:tr>
      <w:tr w:rsidR="00B853BD" w14:paraId="4F0CE650" w14:textId="77777777">
        <w:trPr>
          <w:trHeight w:val="300"/>
        </w:trPr>
        <w:tc>
          <w:tcPr>
            <w:tcW w:w="9" w:type="dxa"/>
            <w:tcBorders>
              <w:top w:val="nil"/>
              <w:left w:val="nil"/>
              <w:bottom w:val="nil"/>
              <w:right w:val="nil"/>
            </w:tcBorders>
            <w:tcMar>
              <w:top w:w="0" w:type="dxa"/>
              <w:left w:w="160" w:type="dxa"/>
              <w:bottom w:w="0" w:type="dxa"/>
              <w:right w:w="160" w:type="dxa"/>
            </w:tcMar>
          </w:tcPr>
          <w:p w14:paraId="2D7533D2"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0451BEAF"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'characters': "0123456789!\"#$%&amp;'()*+,-./:;&lt;=&gt;?@[\\]^_`{|}~ €ABCDEFGHIJKLMNOPQRSTUVWXYZabcdefghijklmnopqrstuvwxyz"</w:t>
            </w:r>
          </w:p>
        </w:tc>
      </w:tr>
      <w:tr w:rsidR="00B853BD" w14:paraId="3E59E062" w14:textId="77777777">
        <w:trPr>
          <w:trHeight w:val="300"/>
        </w:trPr>
        <w:tc>
          <w:tcPr>
            <w:tcW w:w="9" w:type="dxa"/>
            <w:tcBorders>
              <w:top w:val="nil"/>
              <w:left w:val="nil"/>
              <w:bottom w:val="nil"/>
              <w:right w:val="nil"/>
            </w:tcBorders>
            <w:tcMar>
              <w:top w:w="0" w:type="dxa"/>
              <w:left w:w="160" w:type="dxa"/>
              <w:bottom w:w="0" w:type="dxa"/>
              <w:right w:w="160" w:type="dxa"/>
            </w:tcMar>
          </w:tcPr>
          <w:p w14:paraId="3CEC6161"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5360A9AB"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w:t>
            </w:r>
          </w:p>
        </w:tc>
      </w:tr>
      <w:tr w:rsidR="00B853BD" w14:paraId="4F8ABA42" w14:textId="77777777">
        <w:trPr>
          <w:trHeight w:val="300"/>
        </w:trPr>
        <w:tc>
          <w:tcPr>
            <w:tcW w:w="9" w:type="dxa"/>
            <w:tcBorders>
              <w:top w:val="nil"/>
              <w:left w:val="nil"/>
              <w:bottom w:val="nil"/>
              <w:right w:val="nil"/>
            </w:tcBorders>
            <w:tcMar>
              <w:top w:w="0" w:type="dxa"/>
              <w:left w:w="160" w:type="dxa"/>
              <w:bottom w:w="0" w:type="dxa"/>
              <w:right w:w="160" w:type="dxa"/>
            </w:tcMar>
          </w:tcPr>
          <w:p w14:paraId="1901F296"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7AC415F1"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'latin_g2':{</w:t>
            </w:r>
          </w:p>
        </w:tc>
      </w:tr>
      <w:tr w:rsidR="00B853BD" w14:paraId="36605B18" w14:textId="77777777">
        <w:trPr>
          <w:trHeight w:val="300"/>
        </w:trPr>
        <w:tc>
          <w:tcPr>
            <w:tcW w:w="9" w:type="dxa"/>
            <w:tcBorders>
              <w:top w:val="nil"/>
              <w:left w:val="nil"/>
              <w:bottom w:val="nil"/>
              <w:right w:val="nil"/>
            </w:tcBorders>
            <w:tcMar>
              <w:top w:w="0" w:type="dxa"/>
              <w:left w:w="160" w:type="dxa"/>
              <w:bottom w:w="0" w:type="dxa"/>
              <w:right w:w="160" w:type="dxa"/>
            </w:tcMar>
          </w:tcPr>
          <w:p w14:paraId="18184B9F"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7719DDD6"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'filename</w:t>
            </w:r>
            <w:r>
              <w:rPr>
                <w:rFonts w:ascii="Courier New" w:eastAsia="Courier New" w:hAnsi="Courier New" w:cs="Courier New"/>
                <w:b/>
                <w:color w:val="C9D1D9"/>
                <w:sz w:val="18"/>
                <w:szCs w:val="18"/>
              </w:rPr>
              <w:t>': 'latin_g2.pth',</w:t>
            </w:r>
          </w:p>
        </w:tc>
      </w:tr>
      <w:tr w:rsidR="00B853BD" w14:paraId="6F711C9F" w14:textId="77777777">
        <w:trPr>
          <w:trHeight w:val="300"/>
        </w:trPr>
        <w:tc>
          <w:tcPr>
            <w:tcW w:w="9" w:type="dxa"/>
            <w:tcBorders>
              <w:top w:val="nil"/>
              <w:left w:val="nil"/>
              <w:bottom w:val="nil"/>
              <w:right w:val="nil"/>
            </w:tcBorders>
            <w:tcMar>
              <w:top w:w="0" w:type="dxa"/>
              <w:left w:w="160" w:type="dxa"/>
              <w:bottom w:w="0" w:type="dxa"/>
              <w:right w:w="160" w:type="dxa"/>
            </w:tcMar>
          </w:tcPr>
          <w:p w14:paraId="29938767"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1BBE5289"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'model_script': 'latin',</w:t>
            </w:r>
          </w:p>
        </w:tc>
      </w:tr>
      <w:tr w:rsidR="00B853BD" w14:paraId="1B700CD6" w14:textId="77777777">
        <w:trPr>
          <w:trHeight w:val="300"/>
        </w:trPr>
        <w:tc>
          <w:tcPr>
            <w:tcW w:w="9" w:type="dxa"/>
            <w:tcBorders>
              <w:top w:val="nil"/>
              <w:left w:val="nil"/>
              <w:bottom w:val="nil"/>
              <w:right w:val="nil"/>
            </w:tcBorders>
            <w:tcMar>
              <w:top w:w="0" w:type="dxa"/>
              <w:left w:w="160" w:type="dxa"/>
              <w:bottom w:w="0" w:type="dxa"/>
              <w:right w:w="160" w:type="dxa"/>
            </w:tcMar>
          </w:tcPr>
          <w:p w14:paraId="6163EB35"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51433C60"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'url': 'https://github.com/JaidedAI/EasyOCR/releases/download/v1.3/latin_g2.zip',</w:t>
            </w:r>
          </w:p>
        </w:tc>
      </w:tr>
      <w:tr w:rsidR="00B853BD" w14:paraId="5E669A53" w14:textId="77777777">
        <w:trPr>
          <w:trHeight w:val="300"/>
        </w:trPr>
        <w:tc>
          <w:tcPr>
            <w:tcW w:w="9" w:type="dxa"/>
            <w:tcBorders>
              <w:top w:val="nil"/>
              <w:left w:val="nil"/>
              <w:bottom w:val="nil"/>
              <w:right w:val="nil"/>
            </w:tcBorders>
            <w:tcMar>
              <w:top w:w="0" w:type="dxa"/>
              <w:left w:w="160" w:type="dxa"/>
              <w:bottom w:w="0" w:type="dxa"/>
              <w:right w:w="160" w:type="dxa"/>
            </w:tcMar>
          </w:tcPr>
          <w:p w14:paraId="34A93F0A"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5BE43F8B"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'filesize': '469869130aad1a34e8f9086f4262bc59',</w:t>
            </w:r>
          </w:p>
        </w:tc>
      </w:tr>
      <w:tr w:rsidR="00B853BD" w14:paraId="2D60DA9D" w14:textId="77777777">
        <w:trPr>
          <w:trHeight w:val="300"/>
        </w:trPr>
        <w:tc>
          <w:tcPr>
            <w:tcW w:w="9" w:type="dxa"/>
            <w:tcBorders>
              <w:top w:val="nil"/>
              <w:left w:val="nil"/>
              <w:bottom w:val="nil"/>
              <w:right w:val="nil"/>
            </w:tcBorders>
            <w:tcMar>
              <w:top w:w="0" w:type="dxa"/>
              <w:left w:w="160" w:type="dxa"/>
              <w:bottom w:w="0" w:type="dxa"/>
              <w:right w:w="160" w:type="dxa"/>
            </w:tcMar>
          </w:tcPr>
          <w:p w14:paraId="213B5266"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7BD4CA46"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'symbols': " !\"#$%&amp;'()*+,-./0123456789:;&lt;=&gt;?@[\\]^_`{|}~ €",</w:t>
            </w:r>
          </w:p>
        </w:tc>
      </w:tr>
      <w:tr w:rsidR="00B853BD" w14:paraId="75552C53" w14:textId="77777777">
        <w:trPr>
          <w:trHeight w:val="300"/>
        </w:trPr>
        <w:tc>
          <w:tcPr>
            <w:tcW w:w="9" w:type="dxa"/>
            <w:tcBorders>
              <w:top w:val="nil"/>
              <w:left w:val="nil"/>
              <w:bottom w:val="nil"/>
              <w:right w:val="nil"/>
            </w:tcBorders>
            <w:tcMar>
              <w:top w:w="0" w:type="dxa"/>
              <w:left w:w="160" w:type="dxa"/>
              <w:bottom w:w="0" w:type="dxa"/>
              <w:right w:w="160" w:type="dxa"/>
            </w:tcMar>
          </w:tcPr>
          <w:p w14:paraId="77AF842F"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236F0666"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'characters': " !\"#$%&amp;'()*+,-./0123456789:;&lt;=&gt;?@ABCDEFGHIJKLMNOPQRSTUVWXYZ[\\]^_`abcdefghijklmnopqrstuvwxyz{|}~ªÀÁÂÃÄÅÆÇÈÉÊËÌÍÎÏÐÑÒÓÔÕÖØÙÚÛÜÝÞßàáâãäåæçèéêëìíîïðñòóôõöøùúûüýþÿĀāĂăĄąĆćČčĎďĐđĒēĖėĘęĚěĞğĨĩĪīĮįİıĶķĹĺĻļĽľŁłŃńŅņŇňŒœŔŕŘřŚśŞşŠšŤťŨũŪūŮůŲų</w:t>
            </w:r>
            <w:r>
              <w:rPr>
                <w:rFonts w:ascii="Courier New" w:eastAsia="Courier New" w:hAnsi="Courier New" w:cs="Courier New"/>
                <w:b/>
                <w:color w:val="C9D1D9"/>
                <w:sz w:val="18"/>
                <w:szCs w:val="18"/>
              </w:rPr>
              <w:t>ŸŹźŻżŽžƏƠơƯưȘșȚț</w:t>
            </w:r>
            <w:r>
              <w:rPr>
                <w:rFonts w:ascii="Courier New" w:eastAsia="Courier New" w:hAnsi="Courier New" w:cs="Courier New"/>
                <w:b/>
                <w:color w:val="C9D1D9"/>
                <w:sz w:val="18"/>
                <w:szCs w:val="18"/>
              </w:rPr>
              <w:t>ə̇</w:t>
            </w:r>
            <w:r>
              <w:rPr>
                <w:rFonts w:ascii="Courier New" w:eastAsia="Courier New" w:hAnsi="Courier New" w:cs="Courier New"/>
                <w:b/>
                <w:color w:val="C9D1D9"/>
                <w:sz w:val="18"/>
                <w:szCs w:val="18"/>
              </w:rPr>
              <w:t>ḌḍḶḷṀṁṂṃṄṅṆṇṬṭẠạẢảẤấẦầẨẩẪẫẬậẮắẰằẲẳẴẵẶặẸẹẺẻẼẽẾếỀềỂểỄễỆệỈỉỊịỌọỎỏỐốỒồỔổỖỗỘộỚớỜờỞởỠỡỢợỤụỦủỨứỪừỬửỮữỰựỲỳỴỵỶỷỸỹ</w:t>
            </w:r>
            <w:r>
              <w:rPr>
                <w:rFonts w:ascii="Courier New" w:eastAsia="Courier New" w:hAnsi="Courier New" w:cs="Courier New"/>
                <w:b/>
                <w:color w:val="C9D1D9"/>
                <w:sz w:val="18"/>
                <w:szCs w:val="18"/>
              </w:rPr>
              <w:t>€"</w:t>
            </w:r>
          </w:p>
        </w:tc>
      </w:tr>
      <w:tr w:rsidR="00B853BD" w14:paraId="675694DD" w14:textId="77777777">
        <w:trPr>
          <w:trHeight w:val="300"/>
        </w:trPr>
        <w:tc>
          <w:tcPr>
            <w:tcW w:w="9" w:type="dxa"/>
            <w:tcBorders>
              <w:top w:val="nil"/>
              <w:left w:val="nil"/>
              <w:bottom w:val="nil"/>
              <w:right w:val="nil"/>
            </w:tcBorders>
            <w:tcMar>
              <w:top w:w="0" w:type="dxa"/>
              <w:left w:w="160" w:type="dxa"/>
              <w:bottom w:w="0" w:type="dxa"/>
              <w:right w:w="160" w:type="dxa"/>
            </w:tcMar>
          </w:tcPr>
          <w:p w14:paraId="5F9271F9"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102B472F"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w:t>
            </w:r>
          </w:p>
        </w:tc>
      </w:tr>
      <w:tr w:rsidR="00B853BD" w14:paraId="638E61F8" w14:textId="77777777">
        <w:trPr>
          <w:trHeight w:val="300"/>
        </w:trPr>
        <w:tc>
          <w:tcPr>
            <w:tcW w:w="9" w:type="dxa"/>
            <w:tcBorders>
              <w:top w:val="nil"/>
              <w:left w:val="nil"/>
              <w:bottom w:val="nil"/>
              <w:right w:val="nil"/>
            </w:tcBorders>
            <w:tcMar>
              <w:top w:w="0" w:type="dxa"/>
              <w:left w:w="160" w:type="dxa"/>
              <w:bottom w:w="0" w:type="dxa"/>
              <w:right w:w="160" w:type="dxa"/>
            </w:tcMar>
          </w:tcPr>
          <w:p w14:paraId="7F99C45D"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490F1B12"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'zh_sim_g2':{</w:t>
            </w:r>
          </w:p>
        </w:tc>
      </w:tr>
      <w:tr w:rsidR="00B853BD" w14:paraId="7E875E56" w14:textId="77777777">
        <w:trPr>
          <w:trHeight w:val="300"/>
        </w:trPr>
        <w:tc>
          <w:tcPr>
            <w:tcW w:w="9" w:type="dxa"/>
            <w:tcBorders>
              <w:top w:val="nil"/>
              <w:left w:val="nil"/>
              <w:bottom w:val="nil"/>
              <w:right w:val="nil"/>
            </w:tcBorders>
            <w:tcMar>
              <w:top w:w="0" w:type="dxa"/>
              <w:left w:w="160" w:type="dxa"/>
              <w:bottom w:w="0" w:type="dxa"/>
              <w:right w:w="160" w:type="dxa"/>
            </w:tcMar>
          </w:tcPr>
          <w:p w14:paraId="68515E87"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14A44F6A"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'filename': 'zh_sim_g2.pth',</w:t>
            </w:r>
          </w:p>
        </w:tc>
      </w:tr>
      <w:tr w:rsidR="00B853BD" w14:paraId="2382B22F" w14:textId="77777777">
        <w:trPr>
          <w:trHeight w:val="300"/>
        </w:trPr>
        <w:tc>
          <w:tcPr>
            <w:tcW w:w="9" w:type="dxa"/>
            <w:tcBorders>
              <w:top w:val="nil"/>
              <w:left w:val="nil"/>
              <w:bottom w:val="nil"/>
              <w:right w:val="nil"/>
            </w:tcBorders>
            <w:tcMar>
              <w:top w:w="0" w:type="dxa"/>
              <w:left w:w="160" w:type="dxa"/>
              <w:bottom w:w="0" w:type="dxa"/>
              <w:right w:w="160" w:type="dxa"/>
            </w:tcMar>
          </w:tcPr>
          <w:p w14:paraId="2A3AF85D"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3356C9A6"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'model_script': 'chinese_sim',</w:t>
            </w:r>
          </w:p>
        </w:tc>
      </w:tr>
      <w:tr w:rsidR="00B853BD" w14:paraId="39FCAC3F" w14:textId="77777777">
        <w:trPr>
          <w:trHeight w:val="300"/>
        </w:trPr>
        <w:tc>
          <w:tcPr>
            <w:tcW w:w="9" w:type="dxa"/>
            <w:tcBorders>
              <w:top w:val="nil"/>
              <w:left w:val="nil"/>
              <w:bottom w:val="nil"/>
              <w:right w:val="nil"/>
            </w:tcBorders>
            <w:tcMar>
              <w:top w:w="0" w:type="dxa"/>
              <w:left w:w="160" w:type="dxa"/>
              <w:bottom w:w="0" w:type="dxa"/>
              <w:right w:w="160" w:type="dxa"/>
            </w:tcMar>
          </w:tcPr>
          <w:p w14:paraId="67FA767C"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0EA062D8"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'url': 'https://github.com/JaidedAI/EasyOCR/releases/download/v1.3/zh_sim_g2.zip',</w:t>
            </w:r>
          </w:p>
        </w:tc>
      </w:tr>
      <w:tr w:rsidR="00B853BD" w14:paraId="7C18E822" w14:textId="77777777">
        <w:trPr>
          <w:trHeight w:val="300"/>
        </w:trPr>
        <w:tc>
          <w:tcPr>
            <w:tcW w:w="9" w:type="dxa"/>
            <w:tcBorders>
              <w:top w:val="nil"/>
              <w:left w:val="nil"/>
              <w:bottom w:val="nil"/>
              <w:right w:val="nil"/>
            </w:tcBorders>
            <w:tcMar>
              <w:top w:w="0" w:type="dxa"/>
              <w:left w:w="160" w:type="dxa"/>
              <w:bottom w:w="0" w:type="dxa"/>
              <w:right w:w="160" w:type="dxa"/>
            </w:tcMar>
          </w:tcPr>
          <w:p w14:paraId="2D68B412"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24D0DF72"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'filesize': 'b601ce7143293387d3ec4f41a66edc07',</w:t>
            </w:r>
          </w:p>
        </w:tc>
      </w:tr>
      <w:tr w:rsidR="00B853BD" w14:paraId="3A44535E" w14:textId="77777777">
        <w:trPr>
          <w:trHeight w:val="300"/>
        </w:trPr>
        <w:tc>
          <w:tcPr>
            <w:tcW w:w="9" w:type="dxa"/>
            <w:tcBorders>
              <w:top w:val="nil"/>
              <w:left w:val="nil"/>
              <w:bottom w:val="nil"/>
              <w:right w:val="nil"/>
            </w:tcBorders>
            <w:tcMar>
              <w:top w:w="0" w:type="dxa"/>
              <w:left w:w="160" w:type="dxa"/>
              <w:bottom w:w="0" w:type="dxa"/>
              <w:right w:w="160" w:type="dxa"/>
            </w:tcMar>
          </w:tcPr>
          <w:p w14:paraId="628E6ABE"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0CA1E7BF" w14:textId="77777777" w:rsidR="00B853BD" w:rsidRDefault="003B36CF">
            <w:pPr>
              <w:spacing w:line="342" w:lineRule="auto"/>
              <w:rPr>
                <w:b/>
                <w:color w:val="C9D1D9"/>
                <w:sz w:val="21"/>
                <w:szCs w:val="21"/>
              </w:rPr>
            </w:pPr>
            <w:r>
              <w:rPr>
                <w:rFonts w:ascii="Gungsuh" w:eastAsia="Gungsuh" w:hAnsi="Gungsuh" w:cs="Gungsuh"/>
                <w:b/>
                <w:color w:val="C9D1D9"/>
                <w:sz w:val="18"/>
                <w:szCs w:val="18"/>
              </w:rPr>
              <w:t xml:space="preserve">           'symbols': " !\"#$%&amp;'()*+,-./0123456789:;&lt;=&gt;?@[\\]^_`{|}~</w:t>
            </w:r>
            <w:r>
              <w:rPr>
                <w:rFonts w:ascii="Gungsuh" w:eastAsia="Gungsuh" w:hAnsi="Gungsuh" w:cs="Gungsuh"/>
                <w:b/>
                <w:color w:val="C9D1D9"/>
                <w:sz w:val="18"/>
                <w:szCs w:val="18"/>
              </w:rPr>
              <w:t>。〈〉《》「」『』</w:t>
            </w:r>
            <w:r>
              <w:rPr>
                <w:rFonts w:ascii="Gungsuh" w:eastAsia="Gungsuh" w:hAnsi="Gungsuh" w:cs="Gungsuh"/>
                <w:b/>
                <w:color w:val="C9D1D9"/>
                <w:sz w:val="18"/>
                <w:szCs w:val="18"/>
              </w:rPr>
              <w:t>",</w:t>
            </w:r>
          </w:p>
        </w:tc>
      </w:tr>
      <w:tr w:rsidR="00B853BD" w14:paraId="558C031C" w14:textId="77777777">
        <w:trPr>
          <w:trHeight w:val="300"/>
        </w:trPr>
        <w:tc>
          <w:tcPr>
            <w:tcW w:w="9" w:type="dxa"/>
            <w:tcBorders>
              <w:top w:val="nil"/>
              <w:left w:val="nil"/>
              <w:bottom w:val="nil"/>
              <w:right w:val="nil"/>
            </w:tcBorders>
            <w:tcMar>
              <w:top w:w="0" w:type="dxa"/>
              <w:left w:w="160" w:type="dxa"/>
              <w:bottom w:w="0" w:type="dxa"/>
              <w:right w:w="160" w:type="dxa"/>
            </w:tcMar>
          </w:tcPr>
          <w:p w14:paraId="6A3F13D7"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10E8FF04" w14:textId="77777777" w:rsidR="00B853BD" w:rsidRDefault="003B36CF">
            <w:pPr>
              <w:spacing w:line="342" w:lineRule="auto"/>
              <w:rPr>
                <w:b/>
                <w:color w:val="C9D1D9"/>
                <w:sz w:val="21"/>
                <w:szCs w:val="21"/>
              </w:rPr>
            </w:pPr>
            <w:r>
              <w:rPr>
                <w:rFonts w:ascii="Gungsuh" w:eastAsia="Gungsuh" w:hAnsi="Gungsuh" w:cs="Gungsuh"/>
                <w:b/>
                <w:color w:val="C9D1D9"/>
                <w:sz w:val="18"/>
                <w:szCs w:val="18"/>
              </w:rPr>
              <w:t xml:space="preserve">           'characters': " !\"#$%&amp;'()*+,-./0123456789:;&lt;=&gt;?@ABCDEFGHIJKLMNOPQRSTUVWXYZ[\\]^_`abcdefghijklmnopqrstuvwxyz{|}~</w:t>
            </w:r>
            <w:r>
              <w:rPr>
                <w:rFonts w:ascii="Gungsuh" w:eastAsia="Gungsuh" w:hAnsi="Gungsuh" w:cs="Gungsuh"/>
                <w:b/>
                <w:color w:val="C9D1D9"/>
                <w:sz w:val="18"/>
                <w:szCs w:val="18"/>
              </w:rPr>
              <w:t>。〈〉《》「」『』一丁七万丈三上下不与丐丑专且丕世丘丙业丛东丝丞丢两严丧个丫中丰串临丸丹为主丽举乃久么</w:t>
            </w:r>
            <w:r>
              <w:rPr>
                <w:rFonts w:ascii="Gungsuh" w:eastAsia="Gungsuh" w:hAnsi="Gungsuh" w:cs="Gungsuh"/>
                <w:b/>
                <w:color w:val="C9D1D9"/>
                <w:sz w:val="18"/>
                <w:szCs w:val="18"/>
              </w:rPr>
              <w:t>义之乌乍乎乏乐乒乓乔乖乘乙乜九乞也习乡书乩买乱乳乾了予争事二亍于亏云互亓五井亘亚些亟亡亢交亥亦产亨亩享京亭亮亲亳亵人亿什仁仂仃仄仅仆仇仉今介仍从仑仓仔仕他仗付仙仞仟仡代令以仨仪仫们仰仲仳仵件价任份仿企伉伊伍伎伏伐休众优伙会伛伞伟传伢伤伦伧伪伫伯估伴伶伸伺似伽佃但位低住佐佑体何佗佘余佚佛作佝佞佟你佣佤佥佩佬佯佰佳佴佶佻佼佾使侃侄侈侉例侍侏侑侔侗供依侠侣侥侦侧侨侩侪侬侮侯侵便促俄俅俊俎俏俐俑俗俘俚俜保俞俟信俣俦俨俩俪俭修俯俱俳俸俺俾倌倍倏倒倔倘候倚倜借倡倥倦倨倩倪倬倭债值倾偃假偈偌偎偏偕做停健偬偶偷偻偾偿傀傅傈</w:t>
            </w:r>
            <w:r>
              <w:rPr>
                <w:rFonts w:ascii="Gungsuh" w:eastAsia="Gungsuh" w:hAnsi="Gungsuh" w:cs="Gungsuh"/>
                <w:b/>
                <w:color w:val="C9D1D9"/>
                <w:sz w:val="18"/>
                <w:szCs w:val="18"/>
              </w:rPr>
              <w:t>傍傣傥傧储傩催傲傻像僖僚僦僧僬僭僮僳僵僻儆儇儋儒儡儿兀允元兄充兆先光克免兑兔兕兖党兜兢入全八公六兮兰共关兴兵其具典兹养兼兽冀冁内冈冉册再冒冕冗写军农冠冢冤冥冬冯冰冱冲决况冶冷冻冼冽净凄准凇凉凋凌减凑凛凝几凡凤凫凭凯凰凳凶凸凹出击凼函凿刀刁刃分切刈刊刍刎刑划刖列刘则刚创初删判刨利别刭刮到刳制刷券刹刺刻刽刿剀剁剂剃削剌前剐剑剔剖剜剞剡剥剧剩剪副割剽剿劁劂劈劐劓力劝办功加务劢劣动助努劫劬劭励劲劳劾势勃勇勉勋勐勒勖勘募勤勰勺勾勿匀包匆匈匍匏匐匕化北匙匝匠匡匣匦匪匮匹区医匾匿十千卅升午卉半华协卑卒卓单卖南博卜卞卟占卡</w:t>
            </w:r>
            <w:r>
              <w:rPr>
                <w:rFonts w:ascii="Gungsuh" w:eastAsia="Gungsuh" w:hAnsi="Gungsuh" w:cs="Gungsuh"/>
                <w:b/>
                <w:color w:val="C9D1D9"/>
                <w:sz w:val="18"/>
                <w:szCs w:val="18"/>
              </w:rPr>
              <w:t>卢卣卤卦卧卫卮卯印危即却卵卷卸卺卿厂厄厅历厉压厌厍厕厘厚厝原厢厣厥厦厨厩厮去县叁参又叉及友双反发叔取受变叙叛叟叠口古句另叨叩只叫召叭叮可台叱史右叵叶号司叹叻叼叽吁吃各吆合吉吊同名后吏吐向吒吓吕吗君吝吞吟吠吡吣否吧吨吩含听吭吮启吱吲吴吵吸吹吻吼吾呀呃呆呈告呋呐呓呔呕呖呗员呙呛呜呢呤呦周呱呲味呵呶呷呸呻呼命咀咂咄咆咋和咎咏咐咒咔咕咖咙咚咛咝咣咤咦咧咨咩咪咫咬咭咯咱咳咴咸咻咽咿哀品哂哄哆哇哈哉哌响哎哏哐哑哓哔哕哗哙哚哝哞哟哥哦哧哨哩哪哭哮哲哳哺哼哽哿唁唆唇唉唏唐唑唔唛唠唢唣唤唧唪唬售唯唱唳唷唼唾唿啁啃啄商啉啊啐啕</w:t>
            </w:r>
            <w:r>
              <w:rPr>
                <w:rFonts w:ascii="Gungsuh" w:eastAsia="Gungsuh" w:hAnsi="Gungsuh" w:cs="Gungsuh"/>
                <w:b/>
                <w:color w:val="C9D1D9"/>
                <w:sz w:val="18"/>
                <w:szCs w:val="18"/>
              </w:rPr>
              <w:t>啖啜啡啤啥啦啧啪啬啭啮啵啶啷啸啻啼啾喀喁喂喃善喇喈喉喊喋喏喑喔喘喙喜喝喟喧喱喳喵喷喹喻喽喾嗄嗅嗉嗌嗍嗑嗒嗓嗔嗖嗜嗝嗟嗡嗣嗤嗥嗦嗨嗪嗫嗬嗯嗲嗳嗵嗷嗽嗾嘀嘁嘈嘉嘌嘎嘏嘘嘛嘞嘟嘣嘤嘧嘬嘭嘱嘲嘴嘶嘹嘻嘿噌噍噎噔噗噙噜噢噤器噩噪噫噬噱噶噻噼嚅嚆嚎嚏嚓嚣嚯嚷嚼囊囔囚四囝回囟因囡团囤囫园困囱围囵囹固国图囿圃圄圆圈圉圊圜土圣在圩圪圬圭圮圯地圳圹场圻圾址坂均坊坌坍坎坏坐坑块坚坛坜坝坞坟坠</w:t>
            </w:r>
            <w:r>
              <w:rPr>
                <w:rFonts w:ascii="Gungsuh" w:eastAsia="Gungsuh" w:hAnsi="Gungsuh" w:cs="Gungsuh"/>
                <w:b/>
                <w:color w:val="C9D1D9"/>
                <w:sz w:val="18"/>
                <w:szCs w:val="18"/>
              </w:rPr>
              <w:lastRenderedPageBreak/>
              <w:t>坡坤坦坨坩坪坫坭坯坳坷坻坼垂垃垄垅垆型垌垒垓垛垠垡垢垣垤垦垧垩垫垭垮垲垸埂埃埋城埏埒埔埕埘埙埚埝域埠埤埭埯埴埸培基埽堂堆堇堋堍堑堕堙堞堠堡堤</w:t>
            </w:r>
            <w:r>
              <w:rPr>
                <w:rFonts w:ascii="Gungsuh" w:eastAsia="Gungsuh" w:hAnsi="Gungsuh" w:cs="Gungsuh"/>
                <w:b/>
                <w:color w:val="C9D1D9"/>
                <w:sz w:val="18"/>
                <w:szCs w:val="18"/>
              </w:rPr>
              <w:t>堪堰堵塄塌塍塑塔塘塞塥填塬塾墀墁境墅墉墒墓墙增墟墨墩墼壁壅壑壕壤士壬壮声壳壶壹处备复夏夔夕外夙多夜够夤夥大天太夫夭央夯失头夷夸夹夺夼奁奂奄奇奈奉奋奎奏契奔奕奖套奘奚奠奢奥女奴奶奸她好妁如妃妄妆妇妈妊妍妒妓妖妗妙妞妣妤妥妨妩妪妫妮妯妲妹妻妾姆姊始姐姑姒姓委姗姘姚姜姝姣姥姨姬姹姻姿威娃娄娅娆娇娈娉娌娑娓娘娜娟娠娣娥娩娱娲娴娶娼婀婆婉婊婕婚婢婧婪婴婵婶婷婺婿媒媚媛媪媲媳媵媸媾嫁嫂嫉嫌嫒嫔嫖嫘嫜嫠嫡嫣嫦嫩嫫嫱嬉嬖嬗嬴嬷孀子孑孓孔孕字存孙孚孛孜孝孟孢季孤孥学孩孪孬孰孱孳孵孺孽宁它宄宅宇守安宋完宏宓宕宗官宙定宛宜宝实宠</w:t>
            </w:r>
            <w:r>
              <w:rPr>
                <w:rFonts w:ascii="Gungsuh" w:eastAsia="Gungsuh" w:hAnsi="Gungsuh" w:cs="Gungsuh"/>
                <w:b/>
                <w:color w:val="C9D1D9"/>
                <w:sz w:val="18"/>
                <w:szCs w:val="18"/>
              </w:rPr>
              <w:t>审客宣室宥宦宪宫宰害宴宵家宸容宽宾宿寂寄寅密寇富寐寒寓寝寞察寡寤寥寨寮寰寸对寺寻导寿封射将尉尊小少尔尕尖尘尚尜尝尤尥尧尬就尴尸尹尺尻尼尽尾尿局屁层居屈屉届屋屎屏屐屑展屙属屠屡屣履屦屯山屹屺屿岁岂岈岌岍岐岑岔岖岗岘岙岚岛岢岣岩岫岬岭岱岳岵岷岸岿峁峄峋峒峙峡峤峥峦峨峪峭峰峻崂崃崆崇崎崔崖崛崞崤崦崧崩崭崮崴崽嵇嵊嵋嵌嵘嵛嵝嵩嵫嵬嵯嵴嶂嶙嶝嶷巅巍川州巡巢工左巧巨巩巫差巯己已巳巴巷巽巾币市布帅帆师希帏帐帑帔帕帖帘帙帚帛帜帝带帧席帮帱帷常帻帼帽幂幄幅幌幔幕幛幞幡幢干平年并幸幺幻幼幽广庀庄庆庇床庋序庐庑库应底庖店庙庚府庞</w:t>
            </w:r>
            <w:r>
              <w:rPr>
                <w:rFonts w:ascii="Gungsuh" w:eastAsia="Gungsuh" w:hAnsi="Gungsuh" w:cs="Gungsuh"/>
                <w:b/>
                <w:color w:val="C9D1D9"/>
                <w:sz w:val="18"/>
                <w:szCs w:val="18"/>
              </w:rPr>
              <w:t>废庠庥度座庭庳庵庶康庸庹庾廉廊廒廓廖廛廨廪延廷建廿开弁异弃弄弈弊弋式弑弓引弗弘弛弟张弥弦弧弩弭弯弱弹强弼彀归当录彖彗彘彝形彤彦彩彪彬彭彰影彳彷役彻彼往征徂径待徇很徉徊律後徐徒徕得徘徙徜御徨循徭微徵德徼徽心必忆忉忌忍忏忐忑忒忖志忘忙忝忠忡忤忧忪快忭忮忱念忸忻忽忾忿怀态怂怃怄怅怆怊怍怎怏怒怔怕怖怙怛怜思怠怡急怦性怨怩怪怫怯怵总怼怿恁恂恃恋恍恐恒恕恙恚恝恢恣恤恧恨恩恪恫恬恭息恰恳恶恸恹恺恻恼恽恿悃悄悉悌悍悒悔悖悚悛悝悟悠患悦您悫悬悭悯悱悲悴悸悻悼情惆惊惋惑惕惘惚惜惝惟惠惦惧惨惩惫惬惭惮惯惰想惴惶惹惺愀愁愆愈愉愍愎</w:t>
            </w:r>
            <w:r>
              <w:rPr>
                <w:rFonts w:ascii="Gungsuh" w:eastAsia="Gungsuh" w:hAnsi="Gungsuh" w:cs="Gungsuh"/>
                <w:b/>
                <w:color w:val="C9D1D9"/>
                <w:sz w:val="18"/>
                <w:szCs w:val="18"/>
              </w:rPr>
              <w:t>意愕愚感愠愣愤愦愧愫愿慈慊慌慎慑慕慝慢慧慨慰慵慷憋憎憔憝憧憨憩憬憷憾懂懈懊懋懑懒懦懵懿戆戈戊戋戌戍戎戏成我戒戕或戗战戚戛戟戡戢戥截戬戮戳戴户戽戾房所扁扃扇扈扉手扌才扎扑扒打扔托扛扣扦执扩扪扫扬扭扮扯扰扳扶批扼找承技抄抉把抑抒抓投抖抗折抚抛抟抠抡抢护报抨披抬抱抵抹抻押抽抿拂拄担拆拇拈拉拊拌拍拎拐拒拓拔拖拗拘拙拚招拜拟拢拣拥拦拧拨择括拭拮拯拱拳拴拶拷拼拽拾拿持挂指挈按挎挑挖挚挛挝挞挟挠挡挢挣挤挥挨挪挫振挲挹挺挽捂捃捅捆捉捋捌捍捎捏捐捕捞损捡换捣捧捩捭据捱捶捷捺捻掀掂掇授掉掊掌掎掏掐排掖掘掠探掣接控推掩措掬掭掮掰</w:t>
            </w:r>
            <w:r>
              <w:rPr>
                <w:rFonts w:ascii="Gungsuh" w:eastAsia="Gungsuh" w:hAnsi="Gungsuh" w:cs="Gungsuh"/>
                <w:b/>
                <w:color w:val="C9D1D9"/>
                <w:sz w:val="18"/>
                <w:szCs w:val="18"/>
              </w:rPr>
              <w:t>掳掴掷掸掺掼掾揄揆揉揍揎描提插揖揞揠握揣揩揪揭援揶揸揽揿搀搁搂搅搋搌搏搐搓搔搛搜搞搠搡搦搪搬搭搴携搽摁摄摅摆摇摈摊摒摔摘摞摧摩摭摸摹摺撂撄撅撇撑撒撕撖撙撞撤撩撬播撮撰撵撷撸撺撼擀擂擅操擎擐擒擘擞擢擤擦攀攉攒攘攥攫攮支收攸改攻放政故效敉敌敏救敕敖教敛敝敞敢散敦敫敬数敲整敷文斋斌斐斑斓斗料斛斜斟斡斤斥斧斩斫断斯新方於施旁旃旄旅旆旋旌旎族旒旖旗无既日旦旧旨早旬旭旮旯旰旱时旷旺昀昂昃昆昊昌明昏易昔昕昙昝星映春昧昨昭是昱昴昵昶昼显晁晃晋晌晏晒晓晔晕晖晗晚晟晡晤晦晨普景晰晴晶晷智晾暂暄暇暌暑暖暗暝暧暨暮暴暹暾曙曛曜曝曦</w:t>
            </w:r>
            <w:r>
              <w:rPr>
                <w:rFonts w:ascii="Gungsuh" w:eastAsia="Gungsuh" w:hAnsi="Gungsuh" w:cs="Gungsuh"/>
                <w:b/>
                <w:color w:val="C9D1D9"/>
                <w:sz w:val="18"/>
                <w:szCs w:val="18"/>
              </w:rPr>
              <w:t>曩曰曲曳更曷曹曼曾替最月有朊朋服朐朔朕朗望朝期朦木未末本札术朱朴朵机朽杀杂权杆杈杉杌李杏材村杓杖杜杞束杠条来杨杪杭杯杰杲杳杵杷杼松板极构枇枉枋析枕林枘枚果枝枞枢枣枥枧枨枪枫枭枯枰枳枵架枷枸柁柃柄柏某柑柒染柔柘柙柚柜柝柞柠柢查柩柬柯柰柱柳柴柽柿栀栅标栈栉栊栋栌栎栏树栓栖栗栝校栩株栲栳样核根格栽栾桀桁桂桃桄桅框案桉桊桌桎桐桑桓桔桕桠桡桢档桤桥桦桧桨桩桫桴桶桷梁梃梅梆梏梓梗梢梦梧梨梭梯械梳梵检棂棉棋棍棒棕棘棚棠棣森棰棱棵棹棺棼椁椅椋植椎椐椒椟椠椤椭椰椴椹椽椿楂楔楗楚楝楞楠楣楦楫楮楷楸楹楼榀概榄榆榇榈榉榍榔榕榛榜榧</w:t>
            </w:r>
            <w:r>
              <w:rPr>
                <w:rFonts w:ascii="Gungsuh" w:eastAsia="Gungsuh" w:hAnsi="Gungsuh" w:cs="Gungsuh"/>
                <w:b/>
                <w:color w:val="C9D1D9"/>
                <w:sz w:val="18"/>
                <w:szCs w:val="18"/>
              </w:rPr>
              <w:t>榨榫榭榱榴榷榻槁槊槌槎槐槔槛槟槠槭槲槽槿樊樗樘樟模樨横樯樱樵樽樾橄橇橐橘橙橛橡橥橱橹橼檀檄檎檐檑檗檠檩檫檬欠次欢欣欤欧欲欷欺款歃歆歇歉歌歙止正此步武歧歪歹死歼殁殂殃殄殆殇殉殊残殍殒殓殖殚殛殡殪殳殴段殷殿毁毂毅毋母每毒毓比毕毖毗毙毛毡毪毫毯毳毵毹毽氅氆氇氍氏氐民氓气氕氖氘氙氚氛氟氡氢氤氦氧氨氩氪氮氯氰氲水永氽汀汁求汆汇汉汊汐汔汕汗汛汜汝汞江池污汤汨汩汪汰汲汴汶汹汽汾沁沂沃沅沆沈沉沌沏沐沓沔沙沛沟没沣沤沥沦沧沩沪沫沭沮沱河沸油治沼沽沾沿</w:t>
            </w:r>
            <w:r>
              <w:rPr>
                <w:rFonts w:ascii="Gungsuh" w:eastAsia="Gungsuh" w:hAnsi="Gungsuh" w:cs="Gungsuh"/>
                <w:b/>
                <w:color w:val="C9D1D9"/>
                <w:sz w:val="18"/>
                <w:szCs w:val="18"/>
              </w:rPr>
              <w:lastRenderedPageBreak/>
              <w:t>泄泅泉泊泌泐泓泔法泖泗泛泞泠泡波泣泥注泪泫泮泯泰泱泳泵泷泸泺泻泼泽泾洁洄洇洋</w:t>
            </w:r>
            <w:r>
              <w:rPr>
                <w:rFonts w:ascii="Gungsuh" w:eastAsia="Gungsuh" w:hAnsi="Gungsuh" w:cs="Gungsuh"/>
                <w:b/>
                <w:color w:val="C9D1D9"/>
                <w:sz w:val="18"/>
                <w:szCs w:val="18"/>
              </w:rPr>
              <w:t>洌洎洒洗洙洚洛洞津洧洪洫洮洱洲洳洵洹活洼洽派流浃浅浆浇浈浊测浍济浏浑浒浓浔浙浚浜浞浠浣浦浩浪浮浯浴海浸浼涂涅消涉涌涎涑涓涔涕涛涝涞涟涠涡涣涤润涧涨涩涪涫涮涯液涵涸涿淀淄淅淆淇淋淌淑淖淘淙淝淞淠淡淤淦淫淬淮深淳混淹添淼清渊渌渍渎渐渑渔渖渗渚渝渠渡渣渤渥温渫渭港渲渴游渺湃湄湍湎湔湖湘湛湟湫湮湾湿溃溅溆溉溏源溘溜溟溢溥溧溪溯溱溲溴溶溷溺溻溽滁滂滇滋滏滑滓滔滕滗滚滞滟滠满滢滤滥滦滨滩滴滹漂漆漉漏漓演漕漠漤漩漪漫漭漯漱漳漶漾潆潇潋潍潘潜潞潢潦潭潮潲潴潸潺潼澄澈澉澌澍澎澜澡澧澳澶澹激濂濉濑濒濞濠濡濮濯瀑瀚瀛瀣瀵瀹灌灏灞</w:t>
            </w:r>
            <w:r>
              <w:rPr>
                <w:rFonts w:ascii="Gungsuh" w:eastAsia="Gungsuh" w:hAnsi="Gungsuh" w:cs="Gungsuh"/>
                <w:b/>
                <w:color w:val="C9D1D9"/>
                <w:sz w:val="18"/>
                <w:szCs w:val="18"/>
              </w:rPr>
              <w:t>火灭灯灰灵灶灸灼灾灿炀炅炉炊炎炒炔炕炖炙炜炝炫炬炭炮炯炱炳炷炸点炻炼炽烀烁烂烃烈烊烘烙烛烟烤烦烧烨烩烫烬热烯烷烹烽焉焊焐焓焕焖焘焙焚焦焯焰焱然煅煊煌煎煜煞煤煦照煨煮煲煳煸煺煽熄熊熏熔熘熙熟熠熨熬熵熹燃燎燔燕燠燥燧燮燹爆爝爨爪爬爰爱爵父爷爸爹爻爽爿片版牌牍牒牖牙牛牝牟牡牢牦牧物牮牯牲牵特牺牾犀犁犄犊犋犍犏犒犟犬犯犰犴状犷犸犹狁狂狃狄狈狍狎狐狒狗狙狞狠狡狨狩独狭狮狯狰狱狲狳狴狷狸狺狻狼猁猃猊猎猕猖猗猛猜猝猞猡猢猥猩猪猫猬献猱猴猷猸猹猾猿獍獐獒獗獠獬獭獯獾玄率玉王玎玑玖玛玢玩玫玮环现玲玳玷玺玻珀珂珈珉珊珍珏珐珑珙</w:t>
            </w:r>
            <w:r>
              <w:rPr>
                <w:rFonts w:ascii="Gungsuh" w:eastAsia="Gungsuh" w:hAnsi="Gungsuh" w:cs="Gungsuh"/>
                <w:b/>
                <w:color w:val="C9D1D9"/>
                <w:sz w:val="18"/>
                <w:szCs w:val="18"/>
              </w:rPr>
              <w:t>珞珠珥珧珩班珲球琅理琉琏琐琚琛琢琥琦琨琪琬琮琰琳琴琵琶琼瑁瑕瑗瑙瑚瑛瑜瑞瑟瑭瑰瑶瑾璀璁璃璇璋璎璐璜璞璧璨璩瓒瓜瓞瓠瓢瓣瓤瓦瓮瓯瓴瓶瓷瓿甄甏甑甓甘甙甚甜生甥用甩甫甬甭田由甲申电男甸町画甾畀畅畈畋界畎畏畔留畚畛畜略畦番畲畴畸畹畿疃疆疋疏疑疔疖疗疙疚疝疟疠疡疣疤疥疫疬疮疯疰疱疲疳疴疵疸疹疼疽疾痂痃痄病症痈痉痊痍痒痔痕痘痛痞痢痣痤痦痧痨痪痫痰痱痴痹痼痿瘀瘁瘃瘅瘊瘌瘐瘗瘘瘙瘛瘟瘠瘢瘤瘥瘦瘩瘪瘫瘭瘰瘳瘴瘵瘸瘼瘾瘿癀癃癌癍癔癖癜癞癣癫癯癸登白百皂的皆皇皈皋皎皑皓皖皙皤皮皱皲皴皿盂盅盆盈益盍盎盏盐监盒盔盖盗盘盛盟盥目盯盱盲</w:t>
            </w:r>
            <w:r>
              <w:rPr>
                <w:rFonts w:ascii="Gungsuh" w:eastAsia="Gungsuh" w:hAnsi="Gungsuh" w:cs="Gungsuh"/>
                <w:b/>
                <w:color w:val="C9D1D9"/>
                <w:sz w:val="18"/>
                <w:szCs w:val="18"/>
              </w:rPr>
              <w:t>直相盹盼盾省眄眇眈眉看眍眙眚真眠眢眦眨眩眭眯眵眶眷眸眺眼着睁睃睇睐睑睚睛睡睢督睥睦睨睫睬睹睽睾睿瞀瞄瞅瞌瞍瞎瞑瞒瞟瞠瞢瞥瞧瞩瞪瞬瞰瞳瞵瞻瞽瞿矍矗矛矜矢矣知矧矩矫矬短矮石矶矸矽矾矿砀码砂砉砌砍砑砒研砖砗砘砚砜砝砟砣砥砧砭砰破砷砸砹砺砻砼砾础硅硇硌硎硐硒硕硖硗硝硪硫硬硭确硷硼碇碉碌碍碎碑碓碗碘碚碛碜碟碡碣碥碧碰碱碲碳碴碹碾磁磅磉磊磋磐磔磕磙磨磬磲磴磷磺礁礅礓礞礤礴示礻礼社祀祁祆祈祉祓祖祗祚祛祜祝神祟祠祢祥祧票祭祯祷祸祺禀禁禄禅禊福禚禧禳禹禺离禽禾秀私秃秆秉秋种科秒秕秘租秣秤秦秧秩秫秭积称秸移秽稀稂稆程稍税稔稗稚</w:t>
            </w:r>
            <w:r>
              <w:rPr>
                <w:rFonts w:ascii="Gungsuh" w:eastAsia="Gungsuh" w:hAnsi="Gungsuh" w:cs="Gungsuh"/>
                <w:b/>
                <w:color w:val="C9D1D9"/>
                <w:sz w:val="18"/>
                <w:szCs w:val="18"/>
              </w:rPr>
              <w:t>稞稠稣稳稷稻稼稽稿穆穑穗穰穴究穷穸穹空穿窀突窃窄窈窍窑窒窕窖窗窘窜窝窟窠窥窦窨窬窭窳窿立竖站竞竟章竣童竦竭端竹竺竽竿笃笄笆笈笊笋笏笑笔笕笙笛笞笠笤笥符笨笪笫第笮笱笳笸笺笼笾筅筇等筋筌筏筐筑筒答策筘筚筛筝筠筢筮筱筲筵筷筹筻签简箅箍箐箔箕算箜管箢箦箧箨箩箪箫箬箭箱箴箸篁篆篇篌篑篓篙篚篝篡篥篦篪篮篱篷篼篾簇簋簌簏簖簟簦簧簪簸簿籀籁籍米籴类籼籽粉粑粒粕粗粘粜粝粞粟粤粥粪粮粱粲粳粹粼粽精糁糅糇糈糊糌糍糕糖糗糙糜糟糠糨糯系紊素索紧紫累絮絷綦綮縻繁繇纂纛纠纡红纣纤纥约级纨纩纪纫纬纭纯纰纱纲纳纵纶纷纸纹纺纽纾线绀绁绂练组绅</w:t>
            </w:r>
            <w:r>
              <w:rPr>
                <w:rFonts w:ascii="Gungsuh" w:eastAsia="Gungsuh" w:hAnsi="Gungsuh" w:cs="Gungsuh"/>
                <w:b/>
                <w:color w:val="C9D1D9"/>
                <w:sz w:val="18"/>
                <w:szCs w:val="18"/>
              </w:rPr>
              <w:t>细织终绉绊绋绌绍绎经绐绑绒结绔绕绗绘给绚绛络绝绞统绠绡绢绣绥绦继绨绩绪绫续绮绯绰绲绳维绵绶绷绸绺绻综绽绾绿缀缁缂缃缄缅缆缇缈缉缌缎缏缑缒缓缔缕编缗缘缙缚缛缜缝缟缠缡缢缣缤缥缦缧缨缩缪缫缬缭缮缯缰缱缲缳缴缵缶缸缺罂罄罅罐网罔罕罗罘罚罟罡罢罨罩罪置罱署罴罹罾羁羊羌美羔羚羝羞羟羡群羧羯羰羲羸羹羼羽羿翁翅翊翌翎翔翕翘翟翠翡翥翦翩翮翰翱翳翻翼耀老考耄者耆耋而耍耐耒耔耕耖耗耘耙耜耠耢耥耦耧耨耩耪耱耳耵耶耷耸耻耽耿聂聃聆聊聋职聍聒联聘聚聩聪聱聿肃肄肆肇肉肋肌肓肖肘肚肛肝肟肠股肢肤肥肩肪肫肭肮肯肱育肴肷肺肼肽肾肿胀胁胂胃胄</w:t>
            </w:r>
            <w:r>
              <w:rPr>
                <w:rFonts w:ascii="Gungsuh" w:eastAsia="Gungsuh" w:hAnsi="Gungsuh" w:cs="Gungsuh"/>
                <w:b/>
                <w:color w:val="C9D1D9"/>
                <w:sz w:val="18"/>
                <w:szCs w:val="18"/>
              </w:rPr>
              <w:t>胆背胍胎胖胗胙胚胛胜胝胞胡胤胥胧胨胩胪胫胬胭胯胰胱胲胳胴胶胸胺胼能脂脆脉脊脍脎脏脐脑脒脓脔脖脘脚脞脬脯脱脲脶脸脾腆腈腊腋腌腐腑腓腔腕腙腚腠腥腧腩腭腮腰腱腴腹腺腻腼腽腾腿膀膂膈膊膏膑膘膛膜膝膦膨膪膳膺膻臀臁臂臃臆臊臌臣臧自臬臭至致臻臼臾舀舁舂舄舅舆舌舍舐舒舔舛舜舞舟舡舢舣舨航舫般舰舱舳舴舵舶舷舸船舻舾艄艇艋艘艚艟艨艮良艰色艳艴艺艽艾艿节芄芈芊芋芍芎芏芑芒芗芘芙芜芝芟芡芥芦芨芩芪芫芬芭芮芯芰花芳芴芷芸芹芽芾苁苄苇苈苊苋苌苍苎苏苑苒苓苔苕苗苘苛苜苞苟苠苡苣苤若苦苫苯英苴苷苹苻茁茂范茄茅茆茈茉茌茎茏茑茔</w:t>
            </w:r>
            <w:r>
              <w:rPr>
                <w:rFonts w:ascii="Gungsuh" w:eastAsia="Gungsuh" w:hAnsi="Gungsuh" w:cs="Gungsuh"/>
                <w:b/>
                <w:color w:val="C9D1D9"/>
                <w:sz w:val="18"/>
                <w:szCs w:val="18"/>
              </w:rPr>
              <w:lastRenderedPageBreak/>
              <w:t>茕茗茚茛茜茧</w:t>
            </w:r>
            <w:r>
              <w:rPr>
                <w:rFonts w:ascii="Gungsuh" w:eastAsia="Gungsuh" w:hAnsi="Gungsuh" w:cs="Gungsuh"/>
                <w:b/>
                <w:color w:val="C9D1D9"/>
                <w:sz w:val="18"/>
                <w:szCs w:val="18"/>
              </w:rPr>
              <w:t>茨茫茬茭茯茱茳茴茵茶茸茹茼荀荃荆荇草荏荐荑荒荔荚荛荜荞荟荠荡荣荤荥荦荧荨荩荪荫荬荭药荷荸荻荼荽莅莆莉莎莒莓莘莛莜莞莠莨莩莪莫莰莱莲莳莴莶获莸莹莺莼莽菀菁菅菇菊菌菏菔菖菘菜菝菟菠菡菥菩菪菰菱菲菹菽萁萃萄萋萌萍萎萏萑萘萜萝萤营萦萧萨萱萸萼落葆葑著葚葛葜葡董葩葫葬葭葱葳葵葶葸葺蒂蒇蒈蒉蒋蒌蒎蒗蒙蒜蒡蒯蒲蒴蒸蒹蒺蒽蒿蓁蓄蓉蓊蓍蓐蓑蓓蓖蓝蓟蓠蓣蓥蓦蓬蓰蓼蓿蔌蔑蔓蔗蔚蔟蔡蔫蔬蔷蔸蔹蔺蔻蔼蔽蕃蕈蕉蕊蕖蕙蕞蕤蕨蕲蕴蕹蕺蕻蕾薄薅薇薏薛薜薤薨薪薮薯薰薷薹藁藉藏藐藓藕藜藤藩藻藿蘅蘑蘖蘧蘩蘸蘼虎虏虐虑虔虚虞虢虫虬虮虱虹虺虻虼虽虾虿</w:t>
            </w:r>
            <w:r>
              <w:rPr>
                <w:rFonts w:ascii="Gungsuh" w:eastAsia="Gungsuh" w:hAnsi="Gungsuh" w:cs="Gungsuh"/>
                <w:b/>
                <w:color w:val="C9D1D9"/>
                <w:sz w:val="18"/>
                <w:szCs w:val="18"/>
              </w:rPr>
              <w:t>蚀蚁蚂蚊蚋蚌蚍蚓蚕蚜蚝蚣蚤蚧蚨蚩蚬蚯蚰蚱蚴蚶蚺蛀蛄蛆蛇蛉蛊蛋蛎蛏蛐蛑蛔蛘蛙蛛蛞蛟蛤蛩蛭蛮蛰蛱蛲蛳蛴蛸蛹蛾蜀蜂蜃蜇蜈蜉蜊蜍蜒蜓蜕蜗蜘蜚蜜蜞蜡蜢蜣蜥蜩蜮蜱蜴蜷蜻蜾蜿蝇蝈蝉蝌蝎蝓蝗蝙蝠蝣蝤蝥蝮蝰蝴蝶蝻蝼蝽蝾螂螃螅螈螋融螗螟螨螫螬螭螯螳螵螺螽蟀蟆蟊蟋蟑蟒蟛蟠蟥蟪蟮蟹蟾蠃蠊蠓蠕蠖蠡蠢蠲蠹蠼血衄衅行衍衔街衙衡衢衣补表衩衫衬衮衰衲衷衽衾衿袁袂袄袅袈袋袍袒袖袜袢袤被袭袱袼裁裂装裆裉裎裒裔裕裘裙裟裢裣裤裥裨裰裱裳裴裸裹裼裾褂褊褐褒褓褙褚褛褡褥褪褫褰褴褶襁襄襞襟襦襻西要覃覆见观规觅视觇览觉觊觋觌觎觏觐觑角觖觚觜觞解觥触觫觯觳言</w:t>
            </w:r>
            <w:r>
              <w:rPr>
                <w:rFonts w:ascii="Gungsuh" w:eastAsia="Gungsuh" w:hAnsi="Gungsuh" w:cs="Gungsuh"/>
                <w:b/>
                <w:color w:val="C9D1D9"/>
                <w:sz w:val="18"/>
                <w:szCs w:val="18"/>
              </w:rPr>
              <w:t>訇訾詈詹誉誊誓謇警譬计订讣认讥讦讧讨让讪讫训议讯记讲讳讴讵讶讷许讹论讼讽设访诀证诂诃评诅识诈诉诊诋诌词诎诏译诒诓诔试诖诗诘诙诚诛诜话诞诟诠诡询诣诤该详诧诨诩诫诬语诮误诰诱诲诳说诵请诸诹诺读诼诽课诿谀谁谂调谄谅谆谇谈谊谋谌谍谎谏谐谑谒谓谔谕谖谗谙谚谛谜谝谟谠谡谢谣谤谥谦谧谨谩谪谫谬谭谮谯谰谱谲谳谴谵谶谷豁豆豇豉豌豕豚象豢豪豫豳豸豹豺貂貅貉貊貌貔貘贝贞负贡财责贤败账货质贩贪贫贬购贮贯贰贱贲贳贴贵贶贷贸费贺贻贼贽贾贿赀赁赂赃资赅赆赇赈赉赊赋赌赍赎赏赐赓赔赖赘赙赚赛赜赝赞赠赡赢赣赤赦赧赫赭走赳赴赵赶起趁趄超越趋趑趔</w:t>
            </w:r>
            <w:r>
              <w:rPr>
                <w:rFonts w:ascii="Gungsuh" w:eastAsia="Gungsuh" w:hAnsi="Gungsuh" w:cs="Gungsuh"/>
                <w:b/>
                <w:color w:val="C9D1D9"/>
                <w:sz w:val="18"/>
                <w:szCs w:val="18"/>
              </w:rPr>
              <w:t>趟趣趱足趴趵趸趺趼趾趿跃跄跆跋跌跎跏跑跖跗跚跛距跞跟跣跤跨跪跬路跳践跷跸跹跺跻跽踅踉踊踌踏踔踝踞踟踢踣踩踪踬踮踯踱踵踹踺踽蹀蹁蹂蹄蹇蹈蹉蹊蹋蹑蹒蹙蹦蹩蹬蹭蹯蹰蹲蹴蹶蹼蹿躁躅躇躏躐躔躜躞身躬躯躲躺车轧轨轩轫转轭轮软轰轱轲轳轴轵轶轷轸轺轻轼载轾轿辁辂较辄辅辆辇辈辉辊辋辍辎辏辐辑输辔辕辖辗辘辙辚辛辜辞辟辣辨辩辫辰辱边辽达迁迂迄迅过迈迎运近迓返迕还这进远违连迟迢迤迥迦迨迩迪迫迭迮述迷迸迹追退送适逃逄逅逆选逊逋逍透逐逑递途逖逗通逛逝逞速造逡逢逦逭逮逯逵逶逸逻逼逾遁遂遄遇遍遏遐遑遒道遗遘遛遢遣遥遨遭遮遴遵遽避邀邂邃邈邋</w:t>
            </w:r>
            <w:r>
              <w:rPr>
                <w:rFonts w:ascii="Gungsuh" w:eastAsia="Gungsuh" w:hAnsi="Gungsuh" w:cs="Gungsuh"/>
                <w:b/>
                <w:color w:val="C9D1D9"/>
                <w:sz w:val="18"/>
                <w:szCs w:val="18"/>
              </w:rPr>
              <w:t>邑邓邕邗邙邛邝邡邢那邦邪邬邮邯邰邱邳邴邵邶邸邹邺邻邾郁郄郅郇郊郎郏郐郑郓郗郛郜郝郡郢郦郧部郫郭郯郴郸都郾鄂鄄鄙鄞鄢鄣鄯鄱鄹酃酆酉酊酋酌配酎酏酐酒酗酚酝酞酡酢酣酤酥酩酪酬酮酯酰酱酲酴酵酶酷酸酹酽酾酿醅醇醉醋醌醍醐醑醒醚醛醢醪醭醮醯醴醵醺采釉释里重野量金釜鉴銎銮鋈錾鍪鎏鏊鏖鐾鑫钆钇针钉钊钋钌钍钎钏钐钒钓钔钕钗钙钚钛钜钝钞钟钠钡钢钣钤钥钦钧钨钩钪钫钬钭钮钯钰钱钲钳钴钵钷钹钺钻钼钽钾钿铀铁铂铃铄铅铆铈铉铊铋铌铍铎铐铑铒铕铗铘铙铛铜铝铞铟铠铡铢铣铤铥铧铨铩铪铫铬铭铮铯铰铱铲铳铴铵银铷铸铹铺铼铽链铿销锁锂锃锄锅锆锇锈锉</w:t>
            </w:r>
            <w:r>
              <w:rPr>
                <w:rFonts w:ascii="Gungsuh" w:eastAsia="Gungsuh" w:hAnsi="Gungsuh" w:cs="Gungsuh"/>
                <w:b/>
                <w:color w:val="C9D1D9"/>
                <w:sz w:val="18"/>
                <w:szCs w:val="18"/>
              </w:rPr>
              <w:t>锊锋锌锎锏锐锑锒锓锔锕锖锗锘错锚锛锝锞锟锡锢锣锤锥锦锨锩锪锫锬锭键锯锰锱锲锴锵锶锷锸锹锺锻锾锿镀镁镂镄镅镆镇镉镊镌镍镎镏镐镑镒镓镔镖镗镘镛镜镝镞镡镢镣镤镥镦镧镨镩镪镫镬镭镯镰镱镲镳镶长门闩闪闫闭问闯闰闱闲闳间闵闶闷闸闹闺闻闼闽闾阀阁阂阃阄阅阆阈阉阊阋阌阍阎阏阐阑阒阔阕阖阗阙阚阜队阡阢阪阮阱防阳阴阵阶阻阼阽阿陀陂附际陆陇陈陉陋陌降限陔陕陛陟陡院除陧陨险陪陬陲陴陵陶陷隅隆隈隋隍随隐隔隗隘隙障隧隰隳隶隼隽难雀雁雄雅集雇雉雌雍雎雏雒雕雠雨雩雪雯雳零雷雹雾需霁霄霆震霈霉霍霎霏霓霖霜霞霪霭霰露霸霹霾青靓靖静靛非靠靡面靥</w:t>
            </w:r>
            <w:r>
              <w:rPr>
                <w:rFonts w:ascii="Gungsuh" w:eastAsia="Gungsuh" w:hAnsi="Gungsuh" w:cs="Gungsuh"/>
                <w:b/>
                <w:color w:val="C9D1D9"/>
                <w:sz w:val="18"/>
                <w:szCs w:val="18"/>
              </w:rPr>
              <w:t>革靳靴靶靼鞅鞋鞍鞑鞒鞘鞠鞣鞫鞭鞯鞲鞴韦韧韩韪韫韬韭音韵韶页顶顷顸项顺须顼顽顾顿颀颁颂颃预颅领颇颈颉颊颌颍颏颐频颓颔颖颗题颚颛颜额颞颟颠颡颢颤颥颦颧风飑飒飓飕飘飙飚飞食飧飨餍餐餮饔饕饥饧饨饩饪饫饬饭饮饯饰饱饲饴饵饶饷饺饼饽饿馀馁馄馅馆馇馈馊馋馍馏馐馑馒馓馔馕首馗馘香馥馨马驭驮驯驰驱驳驴驵驶驷驸驹驺驻驼驽驾驿骀骁骂骄骅骆骇骈骊骋验骏骐骑骒骓骖骗骘骚骛骜骝骞骟骠骡骢骣骤骥骧骨骰骶骷骸骺骼髀髁髂髅髋髌髑髓高髡髦髫髭髯髹髻鬃鬈鬏鬓鬟鬣鬯鬲鬻鬼魁魂魃魄魅魇魈魉魍魏魑魔鱼鱿鲁鲂鲅鲆鲇鲈鲋鲍鲎鲐鲑鲔鲚鲛鲜鲞鲟鲠鲡鲢鲣鲤鲥鲦</w:t>
            </w:r>
            <w:r>
              <w:rPr>
                <w:rFonts w:ascii="Gungsuh" w:eastAsia="Gungsuh" w:hAnsi="Gungsuh" w:cs="Gungsuh"/>
                <w:b/>
                <w:color w:val="C9D1D9"/>
                <w:sz w:val="18"/>
                <w:szCs w:val="18"/>
              </w:rPr>
              <w:t>鲧鲨鲩鲫鲭鲮鲰鲱鲲鲳鲴鲵鲷鲸鲺鲻鲼鲽鳃鳄鳅鳆鳇鳊鳌鳍</w:t>
            </w:r>
            <w:r>
              <w:rPr>
                <w:rFonts w:ascii="Gungsuh" w:eastAsia="Gungsuh" w:hAnsi="Gungsuh" w:cs="Gungsuh"/>
                <w:b/>
                <w:color w:val="C9D1D9"/>
                <w:sz w:val="18"/>
                <w:szCs w:val="18"/>
              </w:rPr>
              <w:lastRenderedPageBreak/>
              <w:t>鳎鳏鳐鳓鳔鳕鳖鳗鳘鳙鳜鳝鳞鳟鳢鸟鸠鸡鸢鸣鸥鸦鸨鸩鸪鸫鸬鸭鸯鸱鸲鸳鸵鸶鸷鸸鸹鸺鸽鸾鸿鹁鹂鹃鹄鹅鹆鹇鹈鹉鹊鹋鹌鹎鹏鹑鹕鹗鹘鹚鹛鹜鹞鹣鹤鹦鹧鹨鹩鹪鹫鹬鹭鹰鹱鹳鹿麂麇麈麋麒麓麝麟麦麸麻麽麾黄黉黍黎黏黑黔默黛黜黝黟黠黢黥黧黩黯黹黻黼黾鼋鼍鼎鼐鼓鼗鼙鼠鼢鼬鼯鼷鼹鼻鼾齐齑齿龀龃龄龅龆龇龈龉龊龋龌龙龚龛龟龠</w:t>
            </w:r>
            <w:r>
              <w:rPr>
                <w:rFonts w:ascii="Gungsuh" w:eastAsia="Gungsuh" w:hAnsi="Gungsuh" w:cs="Gungsuh"/>
                <w:b/>
                <w:color w:val="C9D1D9"/>
                <w:sz w:val="18"/>
                <w:szCs w:val="18"/>
              </w:rPr>
              <w:t>"</w:t>
            </w:r>
          </w:p>
        </w:tc>
      </w:tr>
      <w:tr w:rsidR="00B853BD" w14:paraId="0AD50F3C" w14:textId="77777777">
        <w:trPr>
          <w:trHeight w:val="300"/>
        </w:trPr>
        <w:tc>
          <w:tcPr>
            <w:tcW w:w="9" w:type="dxa"/>
            <w:tcBorders>
              <w:top w:val="nil"/>
              <w:left w:val="nil"/>
              <w:bottom w:val="nil"/>
              <w:right w:val="nil"/>
            </w:tcBorders>
            <w:tcMar>
              <w:top w:w="0" w:type="dxa"/>
              <w:left w:w="160" w:type="dxa"/>
              <w:bottom w:w="0" w:type="dxa"/>
              <w:right w:w="160" w:type="dxa"/>
            </w:tcMar>
          </w:tcPr>
          <w:p w14:paraId="77602E06"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3FD288C0"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w:t>
            </w:r>
          </w:p>
        </w:tc>
      </w:tr>
      <w:tr w:rsidR="00B853BD" w14:paraId="20214E3C" w14:textId="77777777">
        <w:trPr>
          <w:trHeight w:val="300"/>
        </w:trPr>
        <w:tc>
          <w:tcPr>
            <w:tcW w:w="9" w:type="dxa"/>
            <w:tcBorders>
              <w:top w:val="nil"/>
              <w:left w:val="nil"/>
              <w:bottom w:val="nil"/>
              <w:right w:val="nil"/>
            </w:tcBorders>
            <w:tcMar>
              <w:top w:w="0" w:type="dxa"/>
              <w:left w:w="160" w:type="dxa"/>
              <w:bottom w:w="0" w:type="dxa"/>
              <w:right w:w="160" w:type="dxa"/>
            </w:tcMar>
          </w:tcPr>
          <w:p w14:paraId="2AB63056"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2A692E48"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'japanese_g2':{</w:t>
            </w:r>
          </w:p>
        </w:tc>
      </w:tr>
      <w:tr w:rsidR="00B853BD" w14:paraId="208305C0" w14:textId="77777777">
        <w:trPr>
          <w:trHeight w:val="300"/>
        </w:trPr>
        <w:tc>
          <w:tcPr>
            <w:tcW w:w="9" w:type="dxa"/>
            <w:tcBorders>
              <w:top w:val="nil"/>
              <w:left w:val="nil"/>
              <w:bottom w:val="nil"/>
              <w:right w:val="nil"/>
            </w:tcBorders>
            <w:tcMar>
              <w:top w:w="0" w:type="dxa"/>
              <w:left w:w="160" w:type="dxa"/>
              <w:bottom w:w="0" w:type="dxa"/>
              <w:right w:w="160" w:type="dxa"/>
            </w:tcMar>
          </w:tcPr>
          <w:p w14:paraId="38C3119D"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2E878842"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'filename': 'japanese_g2.pth',</w:t>
            </w:r>
          </w:p>
        </w:tc>
      </w:tr>
      <w:tr w:rsidR="00B853BD" w14:paraId="61F529E5" w14:textId="77777777">
        <w:trPr>
          <w:trHeight w:val="300"/>
        </w:trPr>
        <w:tc>
          <w:tcPr>
            <w:tcW w:w="9" w:type="dxa"/>
            <w:tcBorders>
              <w:top w:val="nil"/>
              <w:left w:val="nil"/>
              <w:bottom w:val="nil"/>
              <w:right w:val="nil"/>
            </w:tcBorders>
            <w:tcMar>
              <w:top w:w="0" w:type="dxa"/>
              <w:left w:w="160" w:type="dxa"/>
              <w:bottom w:w="0" w:type="dxa"/>
              <w:right w:w="160" w:type="dxa"/>
            </w:tcMar>
          </w:tcPr>
          <w:p w14:paraId="5D804BF3"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1DEE81C5"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'model_script': 'japanese',</w:t>
            </w:r>
          </w:p>
        </w:tc>
      </w:tr>
      <w:tr w:rsidR="00B853BD" w14:paraId="523F478C" w14:textId="77777777">
        <w:trPr>
          <w:trHeight w:val="300"/>
        </w:trPr>
        <w:tc>
          <w:tcPr>
            <w:tcW w:w="9" w:type="dxa"/>
            <w:tcBorders>
              <w:top w:val="nil"/>
              <w:left w:val="nil"/>
              <w:bottom w:val="nil"/>
              <w:right w:val="nil"/>
            </w:tcBorders>
            <w:tcMar>
              <w:top w:w="0" w:type="dxa"/>
              <w:left w:w="160" w:type="dxa"/>
              <w:bottom w:w="0" w:type="dxa"/>
              <w:right w:w="160" w:type="dxa"/>
            </w:tcMar>
          </w:tcPr>
          <w:p w14:paraId="15553366"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00A1978A"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'url': 'https://github.com/JaidedAI/EasyOCR/releases/download/v1.3/japanese_g2.zip',</w:t>
            </w:r>
          </w:p>
        </w:tc>
      </w:tr>
      <w:tr w:rsidR="00B853BD" w14:paraId="0094D478" w14:textId="77777777">
        <w:trPr>
          <w:trHeight w:val="300"/>
        </w:trPr>
        <w:tc>
          <w:tcPr>
            <w:tcW w:w="9" w:type="dxa"/>
            <w:tcBorders>
              <w:top w:val="nil"/>
              <w:left w:val="nil"/>
              <w:bottom w:val="nil"/>
              <w:right w:val="nil"/>
            </w:tcBorders>
            <w:tcMar>
              <w:top w:w="0" w:type="dxa"/>
              <w:left w:w="160" w:type="dxa"/>
              <w:bottom w:w="0" w:type="dxa"/>
              <w:right w:w="160" w:type="dxa"/>
            </w:tcMar>
          </w:tcPr>
          <w:p w14:paraId="60A8AB76"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41C6BEDC"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'filesize': 'bad5146990ccb1272cb0908440fbe15e',</w:t>
            </w:r>
          </w:p>
        </w:tc>
      </w:tr>
      <w:tr w:rsidR="00B853BD" w14:paraId="0A410CF4" w14:textId="77777777">
        <w:trPr>
          <w:trHeight w:val="300"/>
        </w:trPr>
        <w:tc>
          <w:tcPr>
            <w:tcW w:w="9" w:type="dxa"/>
            <w:tcBorders>
              <w:top w:val="nil"/>
              <w:left w:val="nil"/>
              <w:bottom w:val="nil"/>
              <w:right w:val="nil"/>
            </w:tcBorders>
            <w:tcMar>
              <w:top w:w="0" w:type="dxa"/>
              <w:left w:w="160" w:type="dxa"/>
              <w:bottom w:w="0" w:type="dxa"/>
              <w:right w:w="160" w:type="dxa"/>
            </w:tcMar>
          </w:tcPr>
          <w:p w14:paraId="68A7AB33"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035FB8CC" w14:textId="77777777" w:rsidR="00B853BD" w:rsidRDefault="003B36CF">
            <w:pPr>
              <w:spacing w:line="342" w:lineRule="auto"/>
              <w:rPr>
                <w:b/>
                <w:color w:val="C9D1D9"/>
                <w:sz w:val="21"/>
                <w:szCs w:val="21"/>
              </w:rPr>
            </w:pPr>
            <w:r>
              <w:rPr>
                <w:rFonts w:ascii="Cardo" w:eastAsia="Cardo" w:hAnsi="Cardo" w:cs="Cardo"/>
                <w:b/>
                <w:color w:val="C9D1D9"/>
                <w:sz w:val="18"/>
                <w:szCs w:val="18"/>
              </w:rPr>
              <w:t xml:space="preserve">           'symbols': " !\"#$%&amp;'()*+,-./0123456789:;&lt;=&gt;?@[\\]^_`{|}~‥…※♪</w:t>
            </w:r>
            <w:r>
              <w:rPr>
                <w:rFonts w:ascii="Cardo" w:eastAsia="Cardo" w:hAnsi="Cardo" w:cs="Cardo"/>
                <w:b/>
                <w:color w:val="C9D1D9"/>
                <w:sz w:val="18"/>
                <w:szCs w:val="18"/>
              </w:rPr>
              <w:t>、。々〈〉《》「」『』【】〔〕</w:t>
            </w:r>
            <w:r>
              <w:rPr>
                <w:rFonts w:ascii="Cardo" w:eastAsia="Cardo" w:hAnsi="Cardo" w:cs="Cardo"/>
                <w:b/>
                <w:color w:val="C9D1D9"/>
                <w:sz w:val="18"/>
                <w:szCs w:val="18"/>
              </w:rPr>
              <w:t>",</w:t>
            </w:r>
          </w:p>
        </w:tc>
      </w:tr>
      <w:tr w:rsidR="00B853BD" w14:paraId="77047296" w14:textId="77777777">
        <w:trPr>
          <w:trHeight w:val="300"/>
        </w:trPr>
        <w:tc>
          <w:tcPr>
            <w:tcW w:w="9" w:type="dxa"/>
            <w:tcBorders>
              <w:top w:val="nil"/>
              <w:left w:val="nil"/>
              <w:bottom w:val="nil"/>
              <w:right w:val="nil"/>
            </w:tcBorders>
            <w:tcMar>
              <w:top w:w="0" w:type="dxa"/>
              <w:left w:w="160" w:type="dxa"/>
              <w:bottom w:w="0" w:type="dxa"/>
              <w:right w:w="160" w:type="dxa"/>
            </w:tcMar>
          </w:tcPr>
          <w:p w14:paraId="7C9AB1DF"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55A6B1EB" w14:textId="77777777" w:rsidR="00B853BD" w:rsidRDefault="003B36CF">
            <w:pPr>
              <w:spacing w:line="342" w:lineRule="auto"/>
              <w:rPr>
                <w:b/>
                <w:color w:val="C9D1D9"/>
                <w:sz w:val="21"/>
                <w:szCs w:val="21"/>
              </w:rPr>
            </w:pPr>
            <w:r>
              <w:rPr>
                <w:rFonts w:ascii="Gungsuh" w:eastAsia="Gungsuh" w:hAnsi="Gungsuh" w:cs="Gungsuh"/>
                <w:b/>
                <w:color w:val="C9D1D9"/>
                <w:sz w:val="18"/>
                <w:szCs w:val="18"/>
              </w:rPr>
              <w:t xml:space="preserve">           'characters': " !\"#$%&amp;'()*+,-./0123456789:;&lt;=&gt;?@ABCDEFGHIJKLMNOPQRSTUVWXYZ[\\]^_`abcdefghijklmnopqrstuvwxyz{|}~‥…※♪</w:t>
            </w:r>
            <w:r>
              <w:rPr>
                <w:rFonts w:ascii="Gungsuh" w:eastAsia="Gungsuh" w:hAnsi="Gungsuh" w:cs="Gungsuh"/>
                <w:b/>
                <w:color w:val="C9D1D9"/>
                <w:sz w:val="18"/>
                <w:szCs w:val="18"/>
              </w:rPr>
              <w:t>、。々〈〉《》「」『』【】〔〕あぃいうぇえおかがきぎくぐけげこごさざしじす</w:t>
            </w:r>
            <w:r>
              <w:rPr>
                <w:rFonts w:ascii="Gungsuh" w:eastAsia="Gungsuh" w:hAnsi="Gungsuh" w:cs="Gungsuh"/>
                <w:b/>
                <w:color w:val="C9D1D9"/>
                <w:sz w:val="18"/>
                <w:szCs w:val="18"/>
              </w:rPr>
              <w:t>ずせぜそぞただちぢっつづてでとどなにぬねのはばぱひびぴふぶぷへべぺほぼぽまみむめもゃやゅゆょよらりるれろわをんァアィイゥウェエォオカガキギクグケゲコゴサザシジスズセゼソゾタダチヂッツヅテデトドナニヌネノハバパヒビピフブプヘベペホボポマミムメモャヤュユョヨラリルレロワヱヲンヴヶ・ー一丁七万丈三上下不与丑世丘丙丞両並中串丸丹主乃久之乗乙九也乱乳乾亀了予争事二互五井亘亜亡交亥亨享京亭亮人仁今介仏仕他付仙代令以仮仰仲件任企伊伍伎伏休会伝伯伴伶伸似伽位低住佐佑体何余作佳使例侍侑供依価便係俊俗保信俣修俵倉個倍倒倖候借値</w:t>
            </w:r>
            <w:r>
              <w:rPr>
                <w:rFonts w:ascii="Gungsuh" w:eastAsia="Gungsuh" w:hAnsi="Gungsuh" w:cs="Gungsuh"/>
                <w:b/>
                <w:color w:val="C9D1D9"/>
                <w:sz w:val="18"/>
                <w:szCs w:val="18"/>
              </w:rPr>
              <w:t>倫倭倶偉偏健側偵偽傍傑備債傷働像僧儀優允元兄充先光克免兎児党入全八公六共兵其具典兼内円再写冠冨冬冴冶冷凍凡処凪出刀刃分切刈刑列初判別利制刷券刺刻則削前剛剣剤剥副割創劇力功加助労効勅勇勉動勘務勝勢勤勧勲包化北匠匡区医十千升午半卒卓協南単博占卯印危即卵卸厚原厨厳去参又叉及友双反収取受叡口古句只叫召可台史右叶号司各合吉同名后吏吐向君吟否吸吹吾呂呉告呑周味呼命和咲哀品哉員哲唄唐唯唱商問啓善喜喬喰営嗣嘉噌器四回因団囲図固国國園土圧在圭地坂均坊坐坪垂型垢垣埋城埜域執基埼堀堂堅堤堰報場堺塔塗塚塩塵境墓増墨墳壁壇壊士壬壮声</w:t>
            </w:r>
            <w:r>
              <w:rPr>
                <w:rFonts w:ascii="Gungsuh" w:eastAsia="Gungsuh" w:hAnsi="Gungsuh" w:cs="Gungsuh"/>
                <w:b/>
                <w:color w:val="C9D1D9"/>
                <w:sz w:val="18"/>
                <w:szCs w:val="18"/>
              </w:rPr>
              <w:t>壱売壷変夏夕外多夜夢大天太夫央失夷奇奈奉奏契奥奨女奴好如妃妙妹妻姉始姓委姥姫姿威娘婆婚婦嫌嬉子孔字存孝孟季孤学孫宅宇守安完宏宗官宙定宜宝実客宣室宥宮宰害家容宿寂寄寅密富寒寛寝察寧審寸寺対寿封専射将尊尋導小少尚尭就尺尻尼尽尾尿局居屈屋展属層屯山岐岡岩岬岱岳岸峠峡峨峯峰島峻崇崎崩嵐嵩嵯嶋嶺巌川州巡巣工左巧巨差己巳巴巻巾市布帆希帝師席帯帰帳常帽幅幌幕幡幣干平年幸幹幽幾庁広庄床序底店府度座庫庭庵康庸廃廉廣延建廻弁式弐弓引弘弟弥弦弱張強弾当形彦彩彪彫彬彰影役彼往征径待律後徒従得御復微徳徹心必忌忍志応忠快念怒怜思急性恋</w:t>
            </w:r>
            <w:r>
              <w:rPr>
                <w:rFonts w:ascii="Gungsuh" w:eastAsia="Gungsuh" w:hAnsi="Gungsuh" w:cs="Gungsuh"/>
                <w:b/>
                <w:color w:val="C9D1D9"/>
                <w:sz w:val="18"/>
                <w:szCs w:val="18"/>
              </w:rPr>
              <w:t>恐恒恩恭息恵悌悟悠患悦悪悲情惇惑惟惣想意愚愛感慈態慎慣慧慶憂憲憶懐懸戎成我戒戦戯戸戻房所扇手才打払扶承技投抗折抜抱押担拓拝拡拳拾持指挙振捕捨捷掃排掘掛採探接推掻提揖揚換揮援揺損摂摘摩摺撃撫播撮操擦擬支改攻放政故敏救敗教敢散敦敬数整敵敷文斉斎斐斑斗料斜斤断斯新方於施旅旋族旗日旦旧旨早旬旭旺昂昆昇昌明易星映春昭是昼時晃晋晩普景晴晶智暁暖暗暢暦暮暴曇曙曜曲曳更書曹曽曾替最月有朋服朔朗望朝期木未末本札朱朴杉李杏材村杖杜束条来杭東杵松板析枕林枚果枝枯架柄柊柏柑染柔柚柱柳柴査柿栃栄栖栗校株核根格桂</w:t>
            </w:r>
            <w:r>
              <w:rPr>
                <w:rFonts w:ascii="Gungsuh" w:eastAsia="Gungsuh" w:hAnsi="Gungsuh" w:cs="Gungsuh"/>
                <w:b/>
                <w:color w:val="C9D1D9"/>
                <w:sz w:val="18"/>
                <w:szCs w:val="18"/>
              </w:rPr>
              <w:lastRenderedPageBreak/>
              <w:t>桃案桐桑桜桝桧桶梁梅梓</w:t>
            </w:r>
            <w:r>
              <w:rPr>
                <w:rFonts w:ascii="Gungsuh" w:eastAsia="Gungsuh" w:hAnsi="Gungsuh" w:cs="Gungsuh"/>
                <w:b/>
                <w:color w:val="C9D1D9"/>
                <w:sz w:val="18"/>
                <w:szCs w:val="18"/>
              </w:rPr>
              <w:t>梢梨梯械梶棄棒棚棟森椋植椎検椿楊楓楠楢業楯極楼楽榊榎榛構槌様槙槻樋標模権横樫樹樺樽橋橘機檀櫛欠次欣欧欲欽歌歓止正此武歩歯歳歴死殊残殖段殺殻殿毅母毎毒比毛氏民気水氷永汀汁求汐汗汚江池汰汲決沈沓沖沙沢河油治沼泉泊法波泣泥注泰洋洗洞津洪洲活派流浄浅浜浦浩浪浮浴海消涌涙液涼淀淑淡深淳淵混添清済渉渋渓渕渚減渡渥温測港湊湖湧湯湾湿満源準溜溝溶滅滋滑滝漁漆漏演漢漬潔潜潟潤潮潰澄澤激濃濱瀧瀬灘火灯灰災炉炎炭点為烈烏無焦然焼煙照煮熊熟熱燃燈燕燦燭爆爪父爽爾片版牛牟牧物特犬犯状狂狐狗狩独狭狼猛猪猫献猿獄獅獣玄率玉王玖玲珍珠現球</w:t>
            </w:r>
            <w:r>
              <w:rPr>
                <w:rFonts w:ascii="Gungsuh" w:eastAsia="Gungsuh" w:hAnsi="Gungsuh" w:cs="Gungsuh"/>
                <w:b/>
                <w:color w:val="C9D1D9"/>
                <w:sz w:val="18"/>
                <w:szCs w:val="18"/>
              </w:rPr>
              <w:t>理琉琢琳琴瑚瑛瑞瑠瑳璃環瓜瓦瓶甘甚生産用甫田由甲申男町画界畑畔留畜畝畠略番異畳疾病症痛療発登白百的皆皇皮皿盆益盗盛盟監盤目盲直相省眉看県眞真眠眼着督睦瞬瞳矢知矩短石砂研砲破硫硬碑碧碩確磁磐磨磯礁示礼社祇祈祉祐祖祝神祢祥票祭禁禄禅禎福禰秀私秋科秘秦秩称移稀程税稔稗稚種稲穂積穏穴究空突窓窪立竜章童竪端競竹笑笛笠符第笹筆等筋筑筒答策箇箕算管箱箸節範築篠篤篭簡簾籍米粉粒粕粗粟粥精糖糞糠糸系紀約紅紋納純紗紘紙級素紡索紫細紳紹紺終組経結絡絢給統絵絶絹継続綜維綱網綾綿緋総緑緒線締編緩練縁縄縦縫縮績繁織繰罪置羅羊美群義羽翁</w:t>
            </w:r>
            <w:r>
              <w:rPr>
                <w:rFonts w:ascii="Gungsuh" w:eastAsia="Gungsuh" w:hAnsi="Gungsuh" w:cs="Gungsuh"/>
                <w:b/>
                <w:color w:val="C9D1D9"/>
                <w:sz w:val="18"/>
                <w:szCs w:val="18"/>
              </w:rPr>
              <w:t>習翔翠翼耀老考者耐耕耳耶聖聞聡聴職肇肉肌肝股肥肩育肺背胞胡胤胸能脂脇脈脚脱脳腐腕腫腰腸腹膜膳臣臥臨自臭至致臼興舌舎舘舛舜舞舟航般船艦良色艶芋芙芝芥芦花芳芸芹芽苅苑苔苗若苦苫英茂茄茅茉茜茨茶草荒荘荷荻莉菅菊菌菓菖菜華菱萌萩萱落葉葛葦葵蒔蒲蒸蒼蓋蓑蓬蓮蔦蔭蔵蕗薄薩薫薬薮藁藍藤藻蘇蘭虎虚虫虹虻蚊蛇蛍蛭蜂蜜蝦蝶融螺蟹蟻血衆行術街衛衝衡衣表袋袖被裁裂装裏裕補裟裸製複西要覆覇見規視覚覧親観角解触言計訓託記訪設許訳訴診証評詞詠試詩詰話誉誌認誓誘語誠誤説読課調談請諏論諭諸謙講謝謹識警議譲護讃谷豆豊豚象豪貝貞負財貢貧貨販貫責</w:t>
            </w:r>
            <w:r>
              <w:rPr>
                <w:rFonts w:ascii="Gungsuh" w:eastAsia="Gungsuh" w:hAnsi="Gungsuh" w:cs="Gungsuh"/>
                <w:b/>
                <w:color w:val="C9D1D9"/>
                <w:sz w:val="18"/>
                <w:szCs w:val="18"/>
              </w:rPr>
              <w:t>貯貴買貸費賀賃資賞賢質赤赦走起超越足跡路跳踏身車軌軍軒軟転軸軽載輔輝輪輸辛辞辰農辺辻込迎近返迦迫述迷追退送逃逆透途通速造逢連週進逸遅遊運過道達違遠遣遥適選遺遼避邑那邦邪郁郎郡部郭郵郷都配酒酔酢酸醍醐采釈里重野量金釘釜針釣鈴鉄鉛鉢鉱鉾銀銃銅銘銭鋭鋼錦録鍋鍛鍬鍵鎌鎖鎮鏡鐘鑑長門閉開閑間関閣闇闘阪防阿陀附降限院陣除陰陳陵陶陸険陽隅隆隈隊階随隔際障隠隣隼雀雁雄雅集雑雛離難雨雪雲零雷電震霊霜霞霧露青靖静非面革鞍鞠韓音響頂頃項順須預頓領頭頼題額顔顕願類風飛食飯飲飼飽飾餅養館首香馨馬駄駅駆駐駒駿騎験骨高髪鬼魁魂魅魔魚鮎鮫</w:t>
            </w:r>
            <w:r>
              <w:rPr>
                <w:rFonts w:ascii="Gungsuh" w:eastAsia="Gungsuh" w:hAnsi="Gungsuh" w:cs="Gungsuh"/>
                <w:b/>
                <w:color w:val="C9D1D9"/>
                <w:sz w:val="18"/>
                <w:szCs w:val="18"/>
              </w:rPr>
              <w:t>鮮鯉鯨鳥鳩鳳鳴鴨鴻鵜鶏鶴鷲鷹鷺鹿麓麗麦麻麿黄黒黙鼓鼠鼻齢龍＊</w:t>
            </w:r>
            <w:r>
              <w:rPr>
                <w:rFonts w:ascii="Gungsuh" w:eastAsia="Gungsuh" w:hAnsi="Gungsuh" w:cs="Gungsuh"/>
                <w:b/>
                <w:color w:val="C9D1D9"/>
                <w:sz w:val="18"/>
                <w:szCs w:val="18"/>
              </w:rPr>
              <w:t>"</w:t>
            </w:r>
          </w:p>
        </w:tc>
      </w:tr>
      <w:tr w:rsidR="00B853BD" w14:paraId="427A398D" w14:textId="77777777">
        <w:trPr>
          <w:trHeight w:val="300"/>
        </w:trPr>
        <w:tc>
          <w:tcPr>
            <w:tcW w:w="9" w:type="dxa"/>
            <w:tcBorders>
              <w:top w:val="nil"/>
              <w:left w:val="nil"/>
              <w:bottom w:val="nil"/>
              <w:right w:val="nil"/>
            </w:tcBorders>
            <w:tcMar>
              <w:top w:w="0" w:type="dxa"/>
              <w:left w:w="160" w:type="dxa"/>
              <w:bottom w:w="0" w:type="dxa"/>
              <w:right w:w="160" w:type="dxa"/>
            </w:tcMar>
          </w:tcPr>
          <w:p w14:paraId="00ACEC1E"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04EAE5B0"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w:t>
            </w:r>
          </w:p>
        </w:tc>
      </w:tr>
      <w:tr w:rsidR="00B853BD" w14:paraId="3D7CF1D4" w14:textId="77777777">
        <w:trPr>
          <w:trHeight w:val="300"/>
        </w:trPr>
        <w:tc>
          <w:tcPr>
            <w:tcW w:w="9" w:type="dxa"/>
            <w:tcBorders>
              <w:top w:val="nil"/>
              <w:left w:val="nil"/>
              <w:bottom w:val="nil"/>
              <w:right w:val="nil"/>
            </w:tcBorders>
            <w:tcMar>
              <w:top w:w="0" w:type="dxa"/>
              <w:left w:w="160" w:type="dxa"/>
              <w:bottom w:w="0" w:type="dxa"/>
              <w:right w:w="160" w:type="dxa"/>
            </w:tcMar>
          </w:tcPr>
          <w:p w14:paraId="65FEA66D"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75439A22"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'korean_g2':{</w:t>
            </w:r>
          </w:p>
        </w:tc>
      </w:tr>
      <w:tr w:rsidR="00B853BD" w14:paraId="42CE675A" w14:textId="77777777">
        <w:trPr>
          <w:trHeight w:val="300"/>
        </w:trPr>
        <w:tc>
          <w:tcPr>
            <w:tcW w:w="9" w:type="dxa"/>
            <w:tcBorders>
              <w:top w:val="nil"/>
              <w:left w:val="nil"/>
              <w:bottom w:val="nil"/>
              <w:right w:val="nil"/>
            </w:tcBorders>
            <w:tcMar>
              <w:top w:w="0" w:type="dxa"/>
              <w:left w:w="160" w:type="dxa"/>
              <w:bottom w:w="0" w:type="dxa"/>
              <w:right w:w="160" w:type="dxa"/>
            </w:tcMar>
          </w:tcPr>
          <w:p w14:paraId="7D562602"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6CFD0C51"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'filename': 'korean_g2.pth',</w:t>
            </w:r>
          </w:p>
        </w:tc>
      </w:tr>
      <w:tr w:rsidR="00B853BD" w14:paraId="774F69F0" w14:textId="77777777">
        <w:trPr>
          <w:trHeight w:val="300"/>
        </w:trPr>
        <w:tc>
          <w:tcPr>
            <w:tcW w:w="9" w:type="dxa"/>
            <w:tcBorders>
              <w:top w:val="nil"/>
              <w:left w:val="nil"/>
              <w:bottom w:val="nil"/>
              <w:right w:val="nil"/>
            </w:tcBorders>
            <w:tcMar>
              <w:top w:w="0" w:type="dxa"/>
              <w:left w:w="160" w:type="dxa"/>
              <w:bottom w:w="0" w:type="dxa"/>
              <w:right w:w="160" w:type="dxa"/>
            </w:tcMar>
          </w:tcPr>
          <w:p w14:paraId="035FBF24"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0B347A95"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'model_script': 'korean',</w:t>
            </w:r>
          </w:p>
        </w:tc>
      </w:tr>
      <w:tr w:rsidR="00B853BD" w14:paraId="16785FD5" w14:textId="77777777">
        <w:trPr>
          <w:trHeight w:val="300"/>
        </w:trPr>
        <w:tc>
          <w:tcPr>
            <w:tcW w:w="9" w:type="dxa"/>
            <w:tcBorders>
              <w:top w:val="nil"/>
              <w:left w:val="nil"/>
              <w:bottom w:val="nil"/>
              <w:right w:val="nil"/>
            </w:tcBorders>
            <w:tcMar>
              <w:top w:w="0" w:type="dxa"/>
              <w:left w:w="160" w:type="dxa"/>
              <w:bottom w:w="0" w:type="dxa"/>
              <w:right w:w="160" w:type="dxa"/>
            </w:tcMar>
          </w:tcPr>
          <w:p w14:paraId="3CA004CA"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61E482BC"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'url': 'https://github.com/JaidedAI/EasyOCR/releases/download/v1.3/korean_g2.zip',</w:t>
            </w:r>
          </w:p>
        </w:tc>
      </w:tr>
      <w:tr w:rsidR="00B853BD" w14:paraId="2C935A0E" w14:textId="77777777">
        <w:trPr>
          <w:trHeight w:val="300"/>
        </w:trPr>
        <w:tc>
          <w:tcPr>
            <w:tcW w:w="9" w:type="dxa"/>
            <w:tcBorders>
              <w:top w:val="nil"/>
              <w:left w:val="nil"/>
              <w:bottom w:val="nil"/>
              <w:right w:val="nil"/>
            </w:tcBorders>
            <w:tcMar>
              <w:top w:w="0" w:type="dxa"/>
              <w:left w:w="160" w:type="dxa"/>
              <w:bottom w:w="0" w:type="dxa"/>
              <w:right w:w="160" w:type="dxa"/>
            </w:tcMar>
          </w:tcPr>
          <w:p w14:paraId="230139AF"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010EB71C"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'filesize': 'befecf7b1ca2fffb5af814a51443682d',</w:t>
            </w:r>
          </w:p>
        </w:tc>
      </w:tr>
      <w:tr w:rsidR="00B853BD" w14:paraId="28DF7926" w14:textId="77777777">
        <w:trPr>
          <w:trHeight w:val="300"/>
        </w:trPr>
        <w:tc>
          <w:tcPr>
            <w:tcW w:w="9" w:type="dxa"/>
            <w:tcBorders>
              <w:top w:val="nil"/>
              <w:left w:val="nil"/>
              <w:bottom w:val="nil"/>
              <w:right w:val="nil"/>
            </w:tcBorders>
            <w:tcMar>
              <w:top w:w="0" w:type="dxa"/>
              <w:left w:w="160" w:type="dxa"/>
              <w:bottom w:w="0" w:type="dxa"/>
              <w:right w:w="160" w:type="dxa"/>
            </w:tcMar>
          </w:tcPr>
          <w:p w14:paraId="2BF29D5C"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158BA256"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'symbols': " !\"#$%&amp;'()*+,-./0123456789:;&lt;=&gt;?@[\\]^_`{|}~",</w:t>
            </w:r>
          </w:p>
        </w:tc>
      </w:tr>
      <w:tr w:rsidR="00B853BD" w14:paraId="6D4B6E01" w14:textId="77777777">
        <w:trPr>
          <w:trHeight w:val="300"/>
        </w:trPr>
        <w:tc>
          <w:tcPr>
            <w:tcW w:w="9" w:type="dxa"/>
            <w:tcBorders>
              <w:top w:val="nil"/>
              <w:left w:val="nil"/>
              <w:bottom w:val="nil"/>
              <w:right w:val="nil"/>
            </w:tcBorders>
            <w:tcMar>
              <w:top w:w="0" w:type="dxa"/>
              <w:left w:w="160" w:type="dxa"/>
              <w:bottom w:w="0" w:type="dxa"/>
              <w:right w:w="160" w:type="dxa"/>
            </w:tcMar>
          </w:tcPr>
          <w:p w14:paraId="203775F8"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0AB56E0C" w14:textId="77777777" w:rsidR="00B853BD" w:rsidRDefault="003B36CF">
            <w:pPr>
              <w:spacing w:line="342" w:lineRule="auto"/>
              <w:rPr>
                <w:b/>
                <w:color w:val="C9D1D9"/>
                <w:sz w:val="21"/>
                <w:szCs w:val="21"/>
              </w:rPr>
            </w:pPr>
            <w:r>
              <w:rPr>
                <w:rFonts w:ascii="Gungsuh" w:eastAsia="Gungsuh" w:hAnsi="Gungsuh" w:cs="Gungsuh"/>
                <w:b/>
                <w:color w:val="C9D1D9"/>
                <w:sz w:val="18"/>
                <w:szCs w:val="18"/>
              </w:rPr>
              <w:t xml:space="preserve">           'characters': " !\"#$%&amp;'()*+,-./0123456789:;&lt;=&gt;?@ABCDEFGHIJKLMNOPQRSTUVWXYZ[\\]^_`abcdefghijklmnopqrstuvwxyz{|}~</w:t>
            </w:r>
            <w:r>
              <w:rPr>
                <w:rFonts w:ascii="Gungsuh" w:eastAsia="Gungsuh" w:hAnsi="Gungsuh" w:cs="Gungsuh"/>
                <w:b/>
                <w:color w:val="C9D1D9"/>
                <w:sz w:val="18"/>
                <w:szCs w:val="18"/>
              </w:rPr>
              <w:t>가각간갇갈감갑값강갖같갚갛개객걀거걱건걷걸검겁것겉게겨격겪견결겹경곁계고곡곤곧골곰곱곳공과관광괜괴굉교구국군굳굴굵굶굽궁</w:t>
            </w:r>
            <w:r>
              <w:rPr>
                <w:rFonts w:ascii="Gungsuh" w:eastAsia="Gungsuh" w:hAnsi="Gungsuh" w:cs="Gungsuh"/>
                <w:b/>
                <w:color w:val="C9D1D9"/>
                <w:sz w:val="18"/>
                <w:szCs w:val="18"/>
              </w:rPr>
              <w:t>권귀규균그극근글긁금급긋긍기긴길김깅깊까깎깐깔깜깝깥깨꺼꺾껍껏껑께껴꼬꼭꼴꼼꼽꽂꽃꽉꽤꾸꿀꿈뀌끄끈끊끌끓끔끗끝끼낌나낙낚난날낡남납낫낭낮낯낱낳내냄냉냐냥너넉널넓넘넣네넥넷녀녁년념녕노녹논놀놈농높놓놔뇌뇨누눈눕뉘뉴늄느늑는늘늙능늦늬니닐님다닥닦단닫달닭닮담답닷</w:t>
            </w:r>
            <w:r>
              <w:rPr>
                <w:rFonts w:ascii="Gungsuh" w:eastAsia="Gungsuh" w:hAnsi="Gungsuh" w:cs="Gungsuh"/>
                <w:b/>
                <w:color w:val="C9D1D9"/>
                <w:sz w:val="18"/>
                <w:szCs w:val="18"/>
              </w:rPr>
              <w:lastRenderedPageBreak/>
              <w:t>당닿대댁댐더덕던덜덤덥덧덩덮데델도독돈돌돕동돼되된두둑둘둠둡둥뒤뒷드득든듣들듬듭듯등디딩딪따딱딴딸땀땅때땜떠떡떤떨떻떼또똑뚜뚫뚱뛰뜨뜩뜯뜰뜻띄라락란람랍랑랗래랜램랫략량러럭런럴럼럽럿렁렇레렉렌려력련렬렵령례로록론롬롭롯료루룩룹룻뤄류륙률륭르른름릇릎리릭린</w:t>
            </w:r>
            <w:r>
              <w:rPr>
                <w:rFonts w:ascii="Gungsuh" w:eastAsia="Gungsuh" w:hAnsi="Gungsuh" w:cs="Gungsuh"/>
                <w:b/>
                <w:color w:val="C9D1D9"/>
                <w:sz w:val="18"/>
                <w:szCs w:val="18"/>
              </w:rPr>
              <w:t>림립릿마막만많말맑맘맙맛망맞맡맣매맥맨맵맺머먹먼멀멈멋멍멎메멘멩며면멸명몇모목몰몸몹못몽묘무묵묶문묻물뭄뭇뭐뭣므미민믿밀밉밌및밑바박밖반받발밝밟밤밥방밭배백뱀뱃뱉버번벌범법벗베벤벼벽변별볍병볕보복볶본볼봄봇봉뵈뵙부북분불붉붐붓붕붙뷰브블비빌빗빚빛빠빨빵빼뺨뻐뻔뻗뼈뽑뿌뿐쁘쁨사삭산살삶삼상새색샌생서석섞선설섬섭섯성세센셈셋션소속손솔솜솟송솥쇄쇠쇼수숙순술숨숫숲쉬쉽슈스슨슬슴습슷승시식신싣실싫심십싱싶싸싹쌀쌍쌓써썩썰썹쎄쏘쏟쑤쓰쓸씀씌씨씩씬씹씻아악안앉않알앓암압앗앙앞애액야약얇양얗얘어억언얹얻얼엄업없엇엉엌엎에</w:t>
            </w:r>
            <w:r>
              <w:rPr>
                <w:rFonts w:ascii="Gungsuh" w:eastAsia="Gungsuh" w:hAnsi="Gungsuh" w:cs="Gungsuh"/>
                <w:b/>
                <w:color w:val="C9D1D9"/>
                <w:sz w:val="18"/>
                <w:szCs w:val="18"/>
              </w:rPr>
              <w:t>엔엘여역연열엷염엽엿영옆예옛오옥온올옮옳옷와완왕왜왠외왼요욕용우욱운울움웃웅워원월웨웬위윗유육율으윽은을음응의이익인일읽잃임입잇있잊잎자작잔잖잘잠잡장잦재쟁저적전절젊점접젓정젖제젠젯져조족존졸좀좁종좋좌죄주죽준줄줌줍중쥐즈즉즌즐즘증지직진질짐집짓징짙짚짜짝짧째쨌쩌쩍쩐쪽쫓쭈쭉찌찍찢차착찬찮찰참창찾채책챔챙처척천철첫청체쳐초촉촌총촬최추축춘출춤춥춧충취츠측츰층치칙친칠침칭카칸칼캐캠커컨컬컴컵컷켓켜코콜콤콩쾌쿠퀴크큰클큼키킬타탁탄탈탑탓탕태택탤터턱털텅테텍텔템토톤톱통퇴투툼퉁튀튜트특튼튿틀틈티틱팀팅파팎판팔패팩</w:t>
            </w:r>
            <w:r>
              <w:rPr>
                <w:rFonts w:ascii="Gungsuh" w:eastAsia="Gungsuh" w:hAnsi="Gungsuh" w:cs="Gungsuh"/>
                <w:b/>
                <w:color w:val="C9D1D9"/>
                <w:sz w:val="18"/>
                <w:szCs w:val="18"/>
              </w:rPr>
              <w:t>팬퍼퍽페펴편펼평폐포폭표푸푹풀품풍퓨프플픔피픽필핏핑하학한할함합항해핵핸햄햇행향허헌험헤헬혀현혈협형혜호혹혼홀홍화확환활황회획횟효후훈훌훔훨휘휴흉흐흑흔흘흙흡흥흩희흰히힘</w:t>
            </w:r>
            <w:r>
              <w:rPr>
                <w:rFonts w:ascii="Gungsuh" w:eastAsia="Gungsuh" w:hAnsi="Gungsuh" w:cs="Gungsuh"/>
                <w:b/>
                <w:color w:val="C9D1D9"/>
                <w:sz w:val="18"/>
                <w:szCs w:val="18"/>
              </w:rPr>
              <w:t>"</w:t>
            </w:r>
          </w:p>
        </w:tc>
      </w:tr>
      <w:tr w:rsidR="00B853BD" w14:paraId="7B726B86" w14:textId="77777777">
        <w:trPr>
          <w:trHeight w:val="300"/>
        </w:trPr>
        <w:tc>
          <w:tcPr>
            <w:tcW w:w="9" w:type="dxa"/>
            <w:tcBorders>
              <w:top w:val="nil"/>
              <w:left w:val="nil"/>
              <w:bottom w:val="nil"/>
              <w:right w:val="nil"/>
            </w:tcBorders>
            <w:tcMar>
              <w:top w:w="0" w:type="dxa"/>
              <w:left w:w="160" w:type="dxa"/>
              <w:bottom w:w="0" w:type="dxa"/>
              <w:right w:w="160" w:type="dxa"/>
            </w:tcMar>
          </w:tcPr>
          <w:p w14:paraId="01C801EF"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70FED65C"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w:t>
            </w:r>
          </w:p>
        </w:tc>
      </w:tr>
      <w:tr w:rsidR="00B853BD" w14:paraId="5A2FABF5" w14:textId="77777777">
        <w:trPr>
          <w:trHeight w:val="300"/>
        </w:trPr>
        <w:tc>
          <w:tcPr>
            <w:tcW w:w="9" w:type="dxa"/>
            <w:tcBorders>
              <w:top w:val="nil"/>
              <w:left w:val="nil"/>
              <w:bottom w:val="nil"/>
              <w:right w:val="nil"/>
            </w:tcBorders>
            <w:tcMar>
              <w:top w:w="0" w:type="dxa"/>
              <w:left w:w="160" w:type="dxa"/>
              <w:bottom w:w="0" w:type="dxa"/>
              <w:right w:w="160" w:type="dxa"/>
            </w:tcMar>
          </w:tcPr>
          <w:p w14:paraId="6F93FE5F"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1B9264BF"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'telugu_g2':{</w:t>
            </w:r>
          </w:p>
        </w:tc>
      </w:tr>
      <w:tr w:rsidR="00B853BD" w14:paraId="17E473C8" w14:textId="77777777">
        <w:trPr>
          <w:trHeight w:val="300"/>
        </w:trPr>
        <w:tc>
          <w:tcPr>
            <w:tcW w:w="9" w:type="dxa"/>
            <w:tcBorders>
              <w:top w:val="nil"/>
              <w:left w:val="nil"/>
              <w:bottom w:val="nil"/>
              <w:right w:val="nil"/>
            </w:tcBorders>
            <w:tcMar>
              <w:top w:w="0" w:type="dxa"/>
              <w:left w:w="160" w:type="dxa"/>
              <w:bottom w:w="0" w:type="dxa"/>
              <w:right w:w="160" w:type="dxa"/>
            </w:tcMar>
          </w:tcPr>
          <w:p w14:paraId="71E4B529"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6E06D9F5"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'filename': 'telugu.pth',</w:t>
            </w:r>
          </w:p>
        </w:tc>
      </w:tr>
      <w:tr w:rsidR="00B853BD" w14:paraId="21F4A86D" w14:textId="77777777">
        <w:trPr>
          <w:trHeight w:val="300"/>
        </w:trPr>
        <w:tc>
          <w:tcPr>
            <w:tcW w:w="9" w:type="dxa"/>
            <w:tcBorders>
              <w:top w:val="nil"/>
              <w:left w:val="nil"/>
              <w:bottom w:val="nil"/>
              <w:right w:val="nil"/>
            </w:tcBorders>
            <w:tcMar>
              <w:top w:w="0" w:type="dxa"/>
              <w:left w:w="160" w:type="dxa"/>
              <w:bottom w:w="0" w:type="dxa"/>
              <w:right w:w="160" w:type="dxa"/>
            </w:tcMar>
          </w:tcPr>
          <w:p w14:paraId="323A8929"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0AACCB01"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'model_script': 'telugu',</w:t>
            </w:r>
          </w:p>
        </w:tc>
      </w:tr>
      <w:tr w:rsidR="00B853BD" w14:paraId="529259F9" w14:textId="77777777">
        <w:trPr>
          <w:trHeight w:val="300"/>
        </w:trPr>
        <w:tc>
          <w:tcPr>
            <w:tcW w:w="9" w:type="dxa"/>
            <w:tcBorders>
              <w:top w:val="nil"/>
              <w:left w:val="nil"/>
              <w:bottom w:val="nil"/>
              <w:right w:val="nil"/>
            </w:tcBorders>
            <w:tcMar>
              <w:top w:w="0" w:type="dxa"/>
              <w:left w:w="160" w:type="dxa"/>
              <w:bottom w:w="0" w:type="dxa"/>
              <w:right w:w="160" w:type="dxa"/>
            </w:tcMar>
          </w:tcPr>
          <w:p w14:paraId="41EE26E1"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685651F0"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'url': 'https://github.com/JaidedAI/EasyOCR/releases/download/v1.2/telugu.zip',</w:t>
            </w:r>
          </w:p>
        </w:tc>
      </w:tr>
      <w:tr w:rsidR="00B853BD" w14:paraId="7573C55E" w14:textId="77777777">
        <w:trPr>
          <w:trHeight w:val="300"/>
        </w:trPr>
        <w:tc>
          <w:tcPr>
            <w:tcW w:w="9" w:type="dxa"/>
            <w:tcBorders>
              <w:top w:val="nil"/>
              <w:left w:val="nil"/>
              <w:bottom w:val="nil"/>
              <w:right w:val="nil"/>
            </w:tcBorders>
            <w:tcMar>
              <w:top w:w="0" w:type="dxa"/>
              <w:left w:w="160" w:type="dxa"/>
              <w:bottom w:w="0" w:type="dxa"/>
              <w:right w:w="160" w:type="dxa"/>
            </w:tcMar>
          </w:tcPr>
          <w:p w14:paraId="539293FA"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3943B497"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'filesize': 'f7576012a3abe593950c47bfa1bd8ddc',</w:t>
            </w:r>
          </w:p>
        </w:tc>
      </w:tr>
      <w:tr w:rsidR="00B853BD" w14:paraId="315FC09E" w14:textId="77777777">
        <w:trPr>
          <w:trHeight w:val="300"/>
        </w:trPr>
        <w:tc>
          <w:tcPr>
            <w:tcW w:w="9" w:type="dxa"/>
            <w:tcBorders>
              <w:top w:val="nil"/>
              <w:left w:val="nil"/>
              <w:bottom w:val="nil"/>
              <w:right w:val="nil"/>
            </w:tcBorders>
            <w:tcMar>
              <w:top w:w="0" w:type="dxa"/>
              <w:left w:w="160" w:type="dxa"/>
              <w:bottom w:w="0" w:type="dxa"/>
              <w:right w:w="160" w:type="dxa"/>
            </w:tcMar>
          </w:tcPr>
          <w:p w14:paraId="7567900C"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210E0197"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'symbols': '0123456789!"#$%&amp;\'()*+,-./:;&lt;=&gt;?@[\\]^_`{|}~ ',</w:t>
            </w:r>
          </w:p>
        </w:tc>
      </w:tr>
      <w:tr w:rsidR="00B853BD" w14:paraId="557503A0" w14:textId="77777777">
        <w:trPr>
          <w:trHeight w:val="300"/>
        </w:trPr>
        <w:tc>
          <w:tcPr>
            <w:tcW w:w="9" w:type="dxa"/>
            <w:tcBorders>
              <w:top w:val="nil"/>
              <w:left w:val="nil"/>
              <w:bottom w:val="nil"/>
              <w:right w:val="nil"/>
            </w:tcBorders>
            <w:tcMar>
              <w:top w:w="0" w:type="dxa"/>
              <w:left w:w="160" w:type="dxa"/>
              <w:bottom w:w="0" w:type="dxa"/>
              <w:right w:w="160" w:type="dxa"/>
            </w:tcMar>
          </w:tcPr>
          <w:p w14:paraId="416D412B"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1769EB4F" w14:textId="77777777" w:rsidR="00B853BD" w:rsidRDefault="003B36CF">
            <w:pPr>
              <w:spacing w:line="342" w:lineRule="auto"/>
              <w:rPr>
                <w:b/>
                <w:color w:val="C9D1D9"/>
                <w:sz w:val="21"/>
                <w:szCs w:val="21"/>
              </w:rPr>
            </w:pPr>
            <w:r>
              <w:rPr>
                <w:rFonts w:ascii="Chathura" w:eastAsia="Chathura" w:hAnsi="Chathura" w:cs="Chathura"/>
                <w:b/>
                <w:color w:val="C9D1D9"/>
                <w:sz w:val="18"/>
                <w:szCs w:val="18"/>
              </w:rPr>
              <w:t xml:space="preserve">           'characters': '012</w:t>
            </w:r>
            <w:r>
              <w:rPr>
                <w:rFonts w:ascii="Chathura" w:eastAsia="Chathura" w:hAnsi="Chathura" w:cs="Chathura"/>
                <w:b/>
                <w:color w:val="C9D1D9"/>
                <w:sz w:val="18"/>
                <w:szCs w:val="18"/>
              </w:rPr>
              <w:t>3456789!"#$%&amp;\'()*+,-./:;&lt;=&gt;?@[\\]^_`{|}~ abcdefghijklmnopqrstuvwxyzABCDEFGHIJKLMNOPQRSTUVWXYZ</w:t>
            </w:r>
            <w:r>
              <w:rPr>
                <w:rFonts w:ascii="Chathura" w:eastAsia="Chathura" w:hAnsi="Chathura" w:cs="Chathura"/>
                <w:b/>
                <w:bCs/>
                <w:color w:val="C9D1D9"/>
                <w:sz w:val="18"/>
                <w:szCs w:val="18"/>
                <w:cs/>
              </w:rPr>
              <w:t>ఁంఃఅఆఇఈఉఊఋఌఎఏఐఒఓఔకఖగఘఙచఛజఝఞటఠడఢణతథదధనపఫబభమయరఱలళవశషసహాిీుూృౄెేైొోౌ్ౠౡౢౣ</w:t>
            </w:r>
            <w:r>
              <w:rPr>
                <w:rFonts w:ascii="Chathura" w:eastAsia="Chathura" w:hAnsi="Chathura" w:cs="Chathura"/>
                <w:b/>
                <w:color w:val="C9D1D9"/>
                <w:sz w:val="18"/>
                <w:szCs w:val="18"/>
              </w:rPr>
              <w:t>'</w:t>
            </w:r>
          </w:p>
        </w:tc>
      </w:tr>
      <w:tr w:rsidR="00B853BD" w14:paraId="2FF2890F" w14:textId="77777777">
        <w:trPr>
          <w:trHeight w:val="300"/>
        </w:trPr>
        <w:tc>
          <w:tcPr>
            <w:tcW w:w="9" w:type="dxa"/>
            <w:tcBorders>
              <w:top w:val="nil"/>
              <w:left w:val="nil"/>
              <w:bottom w:val="nil"/>
              <w:right w:val="nil"/>
            </w:tcBorders>
            <w:tcMar>
              <w:top w:w="0" w:type="dxa"/>
              <w:left w:w="160" w:type="dxa"/>
              <w:bottom w:w="0" w:type="dxa"/>
              <w:right w:w="160" w:type="dxa"/>
            </w:tcMar>
          </w:tcPr>
          <w:p w14:paraId="0518E75F"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2770DD9D"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w:t>
            </w:r>
          </w:p>
        </w:tc>
      </w:tr>
      <w:tr w:rsidR="00B853BD" w14:paraId="39B0542A" w14:textId="77777777">
        <w:trPr>
          <w:trHeight w:val="300"/>
        </w:trPr>
        <w:tc>
          <w:tcPr>
            <w:tcW w:w="9" w:type="dxa"/>
            <w:tcBorders>
              <w:top w:val="nil"/>
              <w:left w:val="nil"/>
              <w:bottom w:val="nil"/>
              <w:right w:val="nil"/>
            </w:tcBorders>
            <w:tcMar>
              <w:top w:w="0" w:type="dxa"/>
              <w:left w:w="160" w:type="dxa"/>
              <w:bottom w:w="0" w:type="dxa"/>
              <w:right w:w="160" w:type="dxa"/>
            </w:tcMar>
          </w:tcPr>
          <w:p w14:paraId="0680C0B2"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146D21A4"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'kannada_g2':{</w:t>
            </w:r>
          </w:p>
        </w:tc>
      </w:tr>
      <w:tr w:rsidR="00B853BD" w14:paraId="306ADB78" w14:textId="77777777">
        <w:trPr>
          <w:trHeight w:val="300"/>
        </w:trPr>
        <w:tc>
          <w:tcPr>
            <w:tcW w:w="9" w:type="dxa"/>
            <w:tcBorders>
              <w:top w:val="nil"/>
              <w:left w:val="nil"/>
              <w:bottom w:val="nil"/>
              <w:right w:val="nil"/>
            </w:tcBorders>
            <w:tcMar>
              <w:top w:w="0" w:type="dxa"/>
              <w:left w:w="160" w:type="dxa"/>
              <w:bottom w:w="0" w:type="dxa"/>
              <w:right w:w="160" w:type="dxa"/>
            </w:tcMar>
          </w:tcPr>
          <w:p w14:paraId="3C99A2F4"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6D0D405B"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'filename': 'kannada.pth',</w:t>
            </w:r>
          </w:p>
        </w:tc>
      </w:tr>
      <w:tr w:rsidR="00B853BD" w14:paraId="554ED8B6" w14:textId="77777777">
        <w:trPr>
          <w:trHeight w:val="300"/>
        </w:trPr>
        <w:tc>
          <w:tcPr>
            <w:tcW w:w="9" w:type="dxa"/>
            <w:tcBorders>
              <w:top w:val="nil"/>
              <w:left w:val="nil"/>
              <w:bottom w:val="nil"/>
              <w:right w:val="nil"/>
            </w:tcBorders>
            <w:tcMar>
              <w:top w:w="0" w:type="dxa"/>
              <w:left w:w="160" w:type="dxa"/>
              <w:bottom w:w="0" w:type="dxa"/>
              <w:right w:w="160" w:type="dxa"/>
            </w:tcMar>
          </w:tcPr>
          <w:p w14:paraId="0E72608A"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54EE4EB8"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'model_script': 'kannada',</w:t>
            </w:r>
          </w:p>
        </w:tc>
      </w:tr>
      <w:tr w:rsidR="00B853BD" w14:paraId="7CB0DCA1" w14:textId="77777777">
        <w:trPr>
          <w:trHeight w:val="300"/>
        </w:trPr>
        <w:tc>
          <w:tcPr>
            <w:tcW w:w="9" w:type="dxa"/>
            <w:tcBorders>
              <w:top w:val="nil"/>
              <w:left w:val="nil"/>
              <w:bottom w:val="nil"/>
              <w:right w:val="nil"/>
            </w:tcBorders>
            <w:tcMar>
              <w:top w:w="0" w:type="dxa"/>
              <w:left w:w="160" w:type="dxa"/>
              <w:bottom w:w="0" w:type="dxa"/>
              <w:right w:w="160" w:type="dxa"/>
            </w:tcMar>
          </w:tcPr>
          <w:p w14:paraId="4CDC9F39"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46D53722"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'url': 'https://github.com/JaidedAI/EasyOCR/releases/download/v1.2/kannada.zip',</w:t>
            </w:r>
          </w:p>
        </w:tc>
      </w:tr>
      <w:tr w:rsidR="00B853BD" w14:paraId="7174C89D" w14:textId="77777777">
        <w:trPr>
          <w:trHeight w:val="300"/>
        </w:trPr>
        <w:tc>
          <w:tcPr>
            <w:tcW w:w="9" w:type="dxa"/>
            <w:tcBorders>
              <w:top w:val="nil"/>
              <w:left w:val="nil"/>
              <w:bottom w:val="nil"/>
              <w:right w:val="nil"/>
            </w:tcBorders>
            <w:tcMar>
              <w:top w:w="0" w:type="dxa"/>
              <w:left w:w="160" w:type="dxa"/>
              <w:bottom w:w="0" w:type="dxa"/>
              <w:right w:w="160" w:type="dxa"/>
            </w:tcMar>
          </w:tcPr>
          <w:p w14:paraId="280CFF0E"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15A18B96"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'filesize': 'c240c97e4adb8773b53b3b3dec728627',</w:t>
            </w:r>
          </w:p>
        </w:tc>
      </w:tr>
      <w:tr w:rsidR="00B853BD" w14:paraId="2600D723" w14:textId="77777777">
        <w:trPr>
          <w:trHeight w:val="300"/>
        </w:trPr>
        <w:tc>
          <w:tcPr>
            <w:tcW w:w="9" w:type="dxa"/>
            <w:tcBorders>
              <w:top w:val="nil"/>
              <w:left w:val="nil"/>
              <w:bottom w:val="nil"/>
              <w:right w:val="nil"/>
            </w:tcBorders>
            <w:tcMar>
              <w:top w:w="0" w:type="dxa"/>
              <w:left w:w="160" w:type="dxa"/>
              <w:bottom w:w="0" w:type="dxa"/>
              <w:right w:w="160" w:type="dxa"/>
            </w:tcMar>
          </w:tcPr>
          <w:p w14:paraId="2841280C"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66AA1552"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'symbols': '0123456789!"#$%&amp;\'()*+,-./:;&lt;=&gt;?@[\\]^_`{|}~ ',</w:t>
            </w:r>
          </w:p>
        </w:tc>
      </w:tr>
      <w:tr w:rsidR="00B853BD" w14:paraId="79233CD3" w14:textId="77777777">
        <w:trPr>
          <w:trHeight w:val="300"/>
        </w:trPr>
        <w:tc>
          <w:tcPr>
            <w:tcW w:w="9" w:type="dxa"/>
            <w:tcBorders>
              <w:top w:val="nil"/>
              <w:left w:val="nil"/>
              <w:bottom w:val="nil"/>
              <w:right w:val="nil"/>
            </w:tcBorders>
            <w:tcMar>
              <w:top w:w="0" w:type="dxa"/>
              <w:left w:w="160" w:type="dxa"/>
              <w:bottom w:w="0" w:type="dxa"/>
              <w:right w:w="160" w:type="dxa"/>
            </w:tcMar>
          </w:tcPr>
          <w:p w14:paraId="094A2638"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7CA8F746" w14:textId="77777777" w:rsidR="00B853BD" w:rsidRDefault="003B36CF">
            <w:pPr>
              <w:spacing w:line="342" w:lineRule="auto"/>
              <w:rPr>
                <w:b/>
                <w:color w:val="C9D1D9"/>
                <w:sz w:val="21"/>
                <w:szCs w:val="21"/>
              </w:rPr>
            </w:pPr>
            <w:r>
              <w:rPr>
                <w:rFonts w:ascii="Baloo Tamma" w:eastAsia="Baloo Tamma" w:hAnsi="Baloo Tamma" w:cs="Baloo Tamma"/>
                <w:b/>
                <w:color w:val="C9D1D9"/>
                <w:sz w:val="18"/>
                <w:szCs w:val="18"/>
              </w:rPr>
              <w:t xml:space="preserve">           'characters': '0123456789!"#$%&amp;\'()*+,-./:;&lt;=&gt;?@[\\]^_`{|}~ abcdefghijklmnopqrstuvwxyzABCDEFGHIJKLMNOPQRSTUVWXYZ</w:t>
            </w:r>
            <w:r>
              <w:rPr>
                <w:rFonts w:ascii="Baloo Tamma" w:eastAsia="Baloo Tamma" w:hAnsi="Baloo Tamma" w:cs="Baloo Tamma"/>
                <w:b/>
                <w:bCs/>
                <w:color w:val="C9D1D9"/>
                <w:sz w:val="18"/>
                <w:szCs w:val="18"/>
                <w:cs/>
              </w:rPr>
              <w:t>ಂಃಅಆಇಈಉಊಋಎಏಐಒಓಔಕಖಗಘಙಚಛಜಝಞಟಠಡಢಣತಥದಧನಪಫಬಭಮಯರಲಳವಶಷಸಹಾಿೀುೂೃೆೇೈೊೋೌ್೦೧೨೩೪೫೬೭೮೯</w:t>
            </w:r>
            <w:r>
              <w:rPr>
                <w:rFonts w:ascii="Baloo Tamma" w:eastAsia="Baloo Tamma" w:hAnsi="Baloo Tamma" w:cs="Baloo Tamma"/>
                <w:b/>
                <w:color w:val="C9D1D9"/>
                <w:sz w:val="18"/>
                <w:szCs w:val="18"/>
              </w:rPr>
              <w:t>'</w:t>
            </w:r>
          </w:p>
        </w:tc>
      </w:tr>
      <w:tr w:rsidR="00B853BD" w14:paraId="249CBBE2" w14:textId="77777777">
        <w:trPr>
          <w:trHeight w:val="300"/>
        </w:trPr>
        <w:tc>
          <w:tcPr>
            <w:tcW w:w="9" w:type="dxa"/>
            <w:tcBorders>
              <w:top w:val="nil"/>
              <w:left w:val="nil"/>
              <w:bottom w:val="nil"/>
              <w:right w:val="nil"/>
            </w:tcBorders>
            <w:tcMar>
              <w:top w:w="0" w:type="dxa"/>
              <w:left w:w="160" w:type="dxa"/>
              <w:bottom w:w="0" w:type="dxa"/>
              <w:right w:w="160" w:type="dxa"/>
            </w:tcMar>
          </w:tcPr>
          <w:p w14:paraId="57E1695B"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7D93A7E3"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w:t>
            </w:r>
          </w:p>
        </w:tc>
      </w:tr>
      <w:tr w:rsidR="00B853BD" w14:paraId="3A8F26C6" w14:textId="77777777">
        <w:trPr>
          <w:trHeight w:val="300"/>
        </w:trPr>
        <w:tc>
          <w:tcPr>
            <w:tcW w:w="9" w:type="dxa"/>
            <w:tcBorders>
              <w:top w:val="nil"/>
              <w:left w:val="nil"/>
              <w:bottom w:val="nil"/>
              <w:right w:val="nil"/>
            </w:tcBorders>
            <w:tcMar>
              <w:top w:w="0" w:type="dxa"/>
              <w:left w:w="160" w:type="dxa"/>
              <w:bottom w:w="0" w:type="dxa"/>
              <w:right w:w="160" w:type="dxa"/>
            </w:tcMar>
          </w:tcPr>
          <w:p w14:paraId="2BE08FDD"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60FBE50E"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w:t>
            </w:r>
          </w:p>
        </w:tc>
      </w:tr>
      <w:tr w:rsidR="00B853BD" w14:paraId="04B4FEF0" w14:textId="77777777">
        <w:trPr>
          <w:trHeight w:val="300"/>
        </w:trPr>
        <w:tc>
          <w:tcPr>
            <w:tcW w:w="9" w:type="dxa"/>
            <w:tcBorders>
              <w:top w:val="nil"/>
              <w:left w:val="nil"/>
              <w:bottom w:val="nil"/>
              <w:right w:val="nil"/>
            </w:tcBorders>
            <w:tcMar>
              <w:top w:w="0" w:type="dxa"/>
              <w:left w:w="160" w:type="dxa"/>
              <w:bottom w:w="0" w:type="dxa"/>
              <w:right w:w="160" w:type="dxa"/>
            </w:tcMar>
          </w:tcPr>
          <w:p w14:paraId="20CF47DB" w14:textId="77777777" w:rsidR="00B853BD" w:rsidRDefault="00B853BD">
            <w:pPr>
              <w:spacing w:line="400" w:lineRule="auto"/>
              <w:jc w:val="right"/>
              <w:rPr>
                <w:b/>
                <w:color w:val="C9D1D9"/>
                <w:sz w:val="21"/>
                <w:szCs w:val="21"/>
              </w:rPr>
            </w:pPr>
          </w:p>
        </w:tc>
        <w:tc>
          <w:tcPr>
            <w:tcW w:w="9350" w:type="dxa"/>
            <w:tcBorders>
              <w:top w:val="nil"/>
              <w:left w:val="nil"/>
              <w:bottom w:val="nil"/>
              <w:right w:val="nil"/>
            </w:tcBorders>
            <w:tcMar>
              <w:top w:w="0" w:type="dxa"/>
              <w:left w:w="160" w:type="dxa"/>
              <w:bottom w:w="0" w:type="dxa"/>
              <w:right w:w="160" w:type="dxa"/>
            </w:tcMar>
          </w:tcPr>
          <w:p w14:paraId="4B0472CD"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w:t>
            </w:r>
          </w:p>
        </w:tc>
      </w:tr>
    </w:tbl>
    <w:p w14:paraId="2EA4F636" w14:textId="77777777" w:rsidR="00B853BD" w:rsidRDefault="003B36CF">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File.4 - Config.py</w:t>
      </w:r>
    </w:p>
    <w:p w14:paraId="098631DD" w14:textId="77777777" w:rsidR="00B853BD" w:rsidRDefault="00B853BD">
      <w:pPr>
        <w:rPr>
          <w:rFonts w:ascii="Times New Roman" w:eastAsia="Times New Roman" w:hAnsi="Times New Roman" w:cs="Times New Roman"/>
          <w:b/>
        </w:rPr>
      </w:pPr>
    </w:p>
    <w:p w14:paraId="7C33A042" w14:textId="77777777" w:rsidR="00B853BD" w:rsidRDefault="00B853BD">
      <w:pPr>
        <w:rPr>
          <w:rFonts w:ascii="Times New Roman" w:eastAsia="Times New Roman" w:hAnsi="Times New Roman" w:cs="Times New Roman"/>
          <w:b/>
        </w:rPr>
      </w:pPr>
    </w:p>
    <w:p w14:paraId="6397EDEC" w14:textId="77777777" w:rsidR="00B853BD" w:rsidRDefault="00B853BD">
      <w:pPr>
        <w:rPr>
          <w:rFonts w:ascii="Times New Roman" w:eastAsia="Times New Roman" w:hAnsi="Times New Roman" w:cs="Times New Roman"/>
          <w:b/>
        </w:rPr>
      </w:pPr>
    </w:p>
    <w:tbl>
      <w:tblPr>
        <w:tblStyle w:val="Style15"/>
        <w:tblW w:w="9359"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263"/>
        <w:gridCol w:w="8096"/>
      </w:tblGrid>
      <w:tr w:rsidR="00B853BD" w14:paraId="2E57080F" w14:textId="77777777">
        <w:trPr>
          <w:trHeight w:val="300"/>
        </w:trPr>
        <w:tc>
          <w:tcPr>
            <w:tcW w:w="1263" w:type="dxa"/>
            <w:tcBorders>
              <w:top w:val="nil"/>
              <w:left w:val="nil"/>
              <w:bottom w:val="nil"/>
              <w:right w:val="nil"/>
            </w:tcBorders>
            <w:tcMar>
              <w:top w:w="0" w:type="dxa"/>
              <w:left w:w="160" w:type="dxa"/>
              <w:bottom w:w="0" w:type="dxa"/>
              <w:right w:w="160" w:type="dxa"/>
            </w:tcMar>
          </w:tcPr>
          <w:p w14:paraId="568F70F1" w14:textId="77777777" w:rsidR="00B853BD" w:rsidRDefault="00B853BD">
            <w:pPr>
              <w:spacing w:line="342" w:lineRule="auto"/>
              <w:rPr>
                <w:b/>
                <w:color w:val="C9D1D9"/>
                <w:sz w:val="21"/>
                <w:szCs w:val="21"/>
              </w:rPr>
            </w:pPr>
          </w:p>
        </w:tc>
        <w:tc>
          <w:tcPr>
            <w:tcW w:w="8096" w:type="dxa"/>
            <w:shd w:val="clear" w:color="auto" w:fill="auto"/>
            <w:tcMar>
              <w:top w:w="100" w:type="dxa"/>
              <w:left w:w="100" w:type="dxa"/>
              <w:bottom w:w="100" w:type="dxa"/>
              <w:right w:w="100" w:type="dxa"/>
            </w:tcMar>
          </w:tcPr>
          <w:p w14:paraId="57ECB134" w14:textId="77777777" w:rsidR="00B853BD" w:rsidRDefault="00B853BD">
            <w:pPr>
              <w:rPr>
                <w:b/>
                <w:color w:val="C9D1D9"/>
                <w:sz w:val="21"/>
                <w:szCs w:val="21"/>
              </w:rPr>
            </w:pPr>
          </w:p>
        </w:tc>
      </w:tr>
      <w:tr w:rsidR="00B853BD" w14:paraId="44AC9954" w14:textId="77777777">
        <w:trPr>
          <w:trHeight w:val="300"/>
        </w:trPr>
        <w:tc>
          <w:tcPr>
            <w:tcW w:w="1263" w:type="dxa"/>
            <w:tcBorders>
              <w:top w:val="nil"/>
              <w:left w:val="nil"/>
              <w:bottom w:val="nil"/>
              <w:right w:val="nil"/>
            </w:tcBorders>
            <w:tcMar>
              <w:top w:w="0" w:type="dxa"/>
              <w:left w:w="160" w:type="dxa"/>
              <w:bottom w:w="0" w:type="dxa"/>
              <w:right w:w="160" w:type="dxa"/>
            </w:tcMar>
          </w:tcPr>
          <w:p w14:paraId="5BDCFE11"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480BAB1E" w14:textId="77777777" w:rsidR="00B853BD" w:rsidRDefault="003B36CF">
            <w:pPr>
              <w:spacing w:line="342" w:lineRule="auto"/>
              <w:rPr>
                <w:rFonts w:ascii="Courier New" w:eastAsia="Courier New" w:hAnsi="Courier New" w:cs="Courier New"/>
                <w:b/>
                <w:color w:val="C9D1D9"/>
                <w:sz w:val="18"/>
                <w:szCs w:val="18"/>
              </w:rPr>
            </w:pPr>
            <w:r>
              <w:rPr>
                <w:rFonts w:ascii="Courier New" w:eastAsia="Courier New" w:hAnsi="Courier New" w:cs="Courier New"/>
                <w:b/>
                <w:color w:val="C9D1D9"/>
                <w:sz w:val="18"/>
                <w:szCs w:val="18"/>
              </w:rPr>
              <w:t>import torch</w:t>
            </w:r>
          </w:p>
          <w:p w14:paraId="02B068AE"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import torch.nn as nn</w:t>
            </w:r>
          </w:p>
        </w:tc>
      </w:tr>
      <w:tr w:rsidR="00B853BD" w14:paraId="2FDC7A21" w14:textId="77777777">
        <w:trPr>
          <w:trHeight w:val="300"/>
        </w:trPr>
        <w:tc>
          <w:tcPr>
            <w:tcW w:w="1263" w:type="dxa"/>
            <w:tcBorders>
              <w:top w:val="nil"/>
              <w:left w:val="nil"/>
              <w:bottom w:val="nil"/>
              <w:right w:val="nil"/>
            </w:tcBorders>
            <w:tcMar>
              <w:top w:w="0" w:type="dxa"/>
              <w:left w:w="160" w:type="dxa"/>
              <w:bottom w:w="0" w:type="dxa"/>
              <w:right w:w="160" w:type="dxa"/>
            </w:tcMar>
          </w:tcPr>
          <w:p w14:paraId="2C82F540"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3707588A"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import torch.nn.functional as F</w:t>
            </w:r>
          </w:p>
        </w:tc>
      </w:tr>
      <w:tr w:rsidR="00B853BD" w14:paraId="2E70D3A6" w14:textId="77777777">
        <w:trPr>
          <w:trHeight w:val="300"/>
        </w:trPr>
        <w:tc>
          <w:tcPr>
            <w:tcW w:w="1263" w:type="dxa"/>
            <w:tcBorders>
              <w:top w:val="nil"/>
              <w:left w:val="nil"/>
              <w:bottom w:val="nil"/>
              <w:right w:val="nil"/>
            </w:tcBorders>
            <w:tcMar>
              <w:top w:w="0" w:type="dxa"/>
              <w:left w:w="160" w:type="dxa"/>
              <w:bottom w:w="0" w:type="dxa"/>
              <w:right w:w="160" w:type="dxa"/>
            </w:tcMar>
          </w:tcPr>
          <w:p w14:paraId="38460F38"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72C298E7" w14:textId="77777777" w:rsidR="00B853BD" w:rsidRDefault="00B853BD">
            <w:pPr>
              <w:spacing w:line="342" w:lineRule="auto"/>
              <w:rPr>
                <w:b/>
                <w:color w:val="C9D1D9"/>
                <w:sz w:val="21"/>
                <w:szCs w:val="21"/>
              </w:rPr>
            </w:pPr>
          </w:p>
        </w:tc>
      </w:tr>
      <w:tr w:rsidR="00B853BD" w14:paraId="44ED1F4C" w14:textId="77777777">
        <w:trPr>
          <w:trHeight w:val="300"/>
        </w:trPr>
        <w:tc>
          <w:tcPr>
            <w:tcW w:w="1263" w:type="dxa"/>
            <w:tcBorders>
              <w:top w:val="nil"/>
              <w:left w:val="nil"/>
              <w:bottom w:val="nil"/>
              <w:right w:val="nil"/>
            </w:tcBorders>
            <w:tcMar>
              <w:top w:w="0" w:type="dxa"/>
              <w:left w:w="160" w:type="dxa"/>
              <w:bottom w:w="0" w:type="dxa"/>
              <w:right w:w="160" w:type="dxa"/>
            </w:tcMar>
          </w:tcPr>
          <w:p w14:paraId="3974595A"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3F94A790"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from model.modules import vgg16_bn, </w:t>
            </w:r>
            <w:r>
              <w:rPr>
                <w:rFonts w:ascii="Courier New" w:eastAsia="Courier New" w:hAnsi="Courier New" w:cs="Courier New"/>
                <w:b/>
                <w:color w:val="C9D1D9"/>
                <w:sz w:val="18"/>
                <w:szCs w:val="18"/>
              </w:rPr>
              <w:t>init_weights</w:t>
            </w:r>
          </w:p>
        </w:tc>
      </w:tr>
      <w:tr w:rsidR="00B853BD" w14:paraId="080BE1FE" w14:textId="77777777">
        <w:trPr>
          <w:trHeight w:val="300"/>
        </w:trPr>
        <w:tc>
          <w:tcPr>
            <w:tcW w:w="1263" w:type="dxa"/>
            <w:tcBorders>
              <w:top w:val="nil"/>
              <w:left w:val="nil"/>
              <w:bottom w:val="nil"/>
              <w:right w:val="nil"/>
            </w:tcBorders>
            <w:tcMar>
              <w:top w:w="0" w:type="dxa"/>
              <w:left w:w="160" w:type="dxa"/>
              <w:bottom w:w="0" w:type="dxa"/>
              <w:right w:w="160" w:type="dxa"/>
            </w:tcMar>
          </w:tcPr>
          <w:p w14:paraId="57D6743C"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59360287" w14:textId="77777777" w:rsidR="00B853BD" w:rsidRDefault="00B853BD">
            <w:pPr>
              <w:spacing w:line="342" w:lineRule="auto"/>
              <w:rPr>
                <w:b/>
                <w:color w:val="C9D1D9"/>
                <w:sz w:val="21"/>
                <w:szCs w:val="21"/>
              </w:rPr>
            </w:pPr>
          </w:p>
        </w:tc>
      </w:tr>
      <w:tr w:rsidR="00B853BD" w14:paraId="1D52B9B9" w14:textId="77777777">
        <w:trPr>
          <w:trHeight w:val="300"/>
        </w:trPr>
        <w:tc>
          <w:tcPr>
            <w:tcW w:w="1263" w:type="dxa"/>
            <w:tcBorders>
              <w:top w:val="nil"/>
              <w:left w:val="nil"/>
              <w:bottom w:val="nil"/>
              <w:right w:val="nil"/>
            </w:tcBorders>
            <w:tcMar>
              <w:top w:w="0" w:type="dxa"/>
              <w:left w:w="160" w:type="dxa"/>
              <w:bottom w:w="0" w:type="dxa"/>
              <w:right w:w="160" w:type="dxa"/>
            </w:tcMar>
          </w:tcPr>
          <w:p w14:paraId="4AE984CC"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7B98506F"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class double_conv(nn.Module):</w:t>
            </w:r>
          </w:p>
        </w:tc>
      </w:tr>
      <w:tr w:rsidR="00B853BD" w14:paraId="286DAD98" w14:textId="77777777">
        <w:trPr>
          <w:trHeight w:val="300"/>
        </w:trPr>
        <w:tc>
          <w:tcPr>
            <w:tcW w:w="1263" w:type="dxa"/>
            <w:tcBorders>
              <w:top w:val="nil"/>
              <w:left w:val="nil"/>
              <w:bottom w:val="nil"/>
              <w:right w:val="nil"/>
            </w:tcBorders>
            <w:tcMar>
              <w:top w:w="0" w:type="dxa"/>
              <w:left w:w="160" w:type="dxa"/>
              <w:bottom w:w="0" w:type="dxa"/>
              <w:right w:w="160" w:type="dxa"/>
            </w:tcMar>
          </w:tcPr>
          <w:p w14:paraId="09ABAA61"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19B3F93F"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def __init__(self, in_ch, mid_ch, out_ch):</w:t>
            </w:r>
          </w:p>
        </w:tc>
      </w:tr>
      <w:tr w:rsidR="00B853BD" w14:paraId="7E457929" w14:textId="77777777">
        <w:trPr>
          <w:trHeight w:val="300"/>
        </w:trPr>
        <w:tc>
          <w:tcPr>
            <w:tcW w:w="1263" w:type="dxa"/>
            <w:tcBorders>
              <w:top w:val="nil"/>
              <w:left w:val="nil"/>
              <w:bottom w:val="nil"/>
              <w:right w:val="nil"/>
            </w:tcBorders>
            <w:tcMar>
              <w:top w:w="0" w:type="dxa"/>
              <w:left w:w="160" w:type="dxa"/>
              <w:bottom w:w="0" w:type="dxa"/>
              <w:right w:w="160" w:type="dxa"/>
            </w:tcMar>
          </w:tcPr>
          <w:p w14:paraId="12A9738B"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09C24E60"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super(double_conv, self).__init__()</w:t>
            </w:r>
          </w:p>
        </w:tc>
      </w:tr>
      <w:tr w:rsidR="00B853BD" w14:paraId="44591BE7" w14:textId="77777777">
        <w:trPr>
          <w:trHeight w:val="300"/>
        </w:trPr>
        <w:tc>
          <w:tcPr>
            <w:tcW w:w="1263" w:type="dxa"/>
            <w:tcBorders>
              <w:top w:val="nil"/>
              <w:left w:val="nil"/>
              <w:bottom w:val="nil"/>
              <w:right w:val="nil"/>
            </w:tcBorders>
            <w:tcMar>
              <w:top w:w="0" w:type="dxa"/>
              <w:left w:w="160" w:type="dxa"/>
              <w:bottom w:w="0" w:type="dxa"/>
              <w:right w:w="160" w:type="dxa"/>
            </w:tcMar>
          </w:tcPr>
          <w:p w14:paraId="4A461441"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7D83CCEA"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self.conv = nn.Sequential(</w:t>
            </w:r>
          </w:p>
        </w:tc>
      </w:tr>
      <w:tr w:rsidR="00B853BD" w14:paraId="28E2EED1" w14:textId="77777777">
        <w:trPr>
          <w:trHeight w:val="300"/>
        </w:trPr>
        <w:tc>
          <w:tcPr>
            <w:tcW w:w="1263" w:type="dxa"/>
            <w:tcBorders>
              <w:top w:val="nil"/>
              <w:left w:val="nil"/>
              <w:bottom w:val="nil"/>
              <w:right w:val="nil"/>
            </w:tcBorders>
            <w:tcMar>
              <w:top w:w="0" w:type="dxa"/>
              <w:left w:w="160" w:type="dxa"/>
              <w:bottom w:w="0" w:type="dxa"/>
              <w:right w:w="160" w:type="dxa"/>
            </w:tcMar>
          </w:tcPr>
          <w:p w14:paraId="2990402A"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1DFA5D88"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nn.Conv2d(in_ch + mid_ch, mid_ch, kernel_size=1),</w:t>
            </w:r>
          </w:p>
        </w:tc>
      </w:tr>
      <w:tr w:rsidR="00B853BD" w14:paraId="4298EED7" w14:textId="77777777">
        <w:trPr>
          <w:trHeight w:val="300"/>
        </w:trPr>
        <w:tc>
          <w:tcPr>
            <w:tcW w:w="1263" w:type="dxa"/>
            <w:tcBorders>
              <w:top w:val="nil"/>
              <w:left w:val="nil"/>
              <w:bottom w:val="nil"/>
              <w:right w:val="nil"/>
            </w:tcBorders>
            <w:tcMar>
              <w:top w:w="0" w:type="dxa"/>
              <w:left w:w="160" w:type="dxa"/>
              <w:bottom w:w="0" w:type="dxa"/>
              <w:right w:w="160" w:type="dxa"/>
            </w:tcMar>
          </w:tcPr>
          <w:p w14:paraId="24F09B8C"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3D8C189C"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nn.BatchNorm2d(mid_ch),</w:t>
            </w:r>
          </w:p>
        </w:tc>
      </w:tr>
      <w:tr w:rsidR="00B853BD" w14:paraId="04FDF63A" w14:textId="77777777">
        <w:trPr>
          <w:trHeight w:val="300"/>
        </w:trPr>
        <w:tc>
          <w:tcPr>
            <w:tcW w:w="1263" w:type="dxa"/>
            <w:tcBorders>
              <w:top w:val="nil"/>
              <w:left w:val="nil"/>
              <w:bottom w:val="nil"/>
              <w:right w:val="nil"/>
            </w:tcBorders>
            <w:tcMar>
              <w:top w:w="0" w:type="dxa"/>
              <w:left w:w="160" w:type="dxa"/>
              <w:bottom w:w="0" w:type="dxa"/>
              <w:right w:w="160" w:type="dxa"/>
            </w:tcMar>
          </w:tcPr>
          <w:p w14:paraId="000F839A"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6E386816"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nn.ReLU(inplace=True),</w:t>
            </w:r>
          </w:p>
        </w:tc>
      </w:tr>
      <w:tr w:rsidR="00B853BD" w14:paraId="19391177" w14:textId="77777777">
        <w:trPr>
          <w:trHeight w:val="300"/>
        </w:trPr>
        <w:tc>
          <w:tcPr>
            <w:tcW w:w="1263" w:type="dxa"/>
            <w:tcBorders>
              <w:top w:val="nil"/>
              <w:left w:val="nil"/>
              <w:bottom w:val="nil"/>
              <w:right w:val="nil"/>
            </w:tcBorders>
            <w:tcMar>
              <w:top w:w="0" w:type="dxa"/>
              <w:left w:w="160" w:type="dxa"/>
              <w:bottom w:w="0" w:type="dxa"/>
              <w:right w:w="160" w:type="dxa"/>
            </w:tcMar>
          </w:tcPr>
          <w:p w14:paraId="1DDBD548"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1591E634"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nn.Conv2d(mid_ch, out_ch, kernel_size=3, padding=1),</w:t>
            </w:r>
          </w:p>
        </w:tc>
      </w:tr>
      <w:tr w:rsidR="00B853BD" w14:paraId="5FB33739" w14:textId="77777777">
        <w:trPr>
          <w:trHeight w:val="300"/>
        </w:trPr>
        <w:tc>
          <w:tcPr>
            <w:tcW w:w="1263" w:type="dxa"/>
            <w:tcBorders>
              <w:top w:val="nil"/>
              <w:left w:val="nil"/>
              <w:bottom w:val="nil"/>
              <w:right w:val="nil"/>
            </w:tcBorders>
            <w:tcMar>
              <w:top w:w="0" w:type="dxa"/>
              <w:left w:w="160" w:type="dxa"/>
              <w:bottom w:w="0" w:type="dxa"/>
              <w:right w:w="160" w:type="dxa"/>
            </w:tcMar>
          </w:tcPr>
          <w:p w14:paraId="3D5FBB07"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1C96C93F"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nn.BatchNorm2d(out_ch),</w:t>
            </w:r>
          </w:p>
        </w:tc>
      </w:tr>
      <w:tr w:rsidR="00B853BD" w14:paraId="02CAA815" w14:textId="77777777">
        <w:trPr>
          <w:trHeight w:val="300"/>
        </w:trPr>
        <w:tc>
          <w:tcPr>
            <w:tcW w:w="1263" w:type="dxa"/>
            <w:tcBorders>
              <w:top w:val="nil"/>
              <w:left w:val="nil"/>
              <w:bottom w:val="nil"/>
              <w:right w:val="nil"/>
            </w:tcBorders>
            <w:tcMar>
              <w:top w:w="0" w:type="dxa"/>
              <w:left w:w="160" w:type="dxa"/>
              <w:bottom w:w="0" w:type="dxa"/>
              <w:right w:w="160" w:type="dxa"/>
            </w:tcMar>
          </w:tcPr>
          <w:p w14:paraId="795A6E87"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1D4F35AB"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nn.ReLU(inplace=True)</w:t>
            </w:r>
          </w:p>
        </w:tc>
      </w:tr>
      <w:tr w:rsidR="00B853BD" w14:paraId="27D63650" w14:textId="77777777">
        <w:trPr>
          <w:trHeight w:val="300"/>
        </w:trPr>
        <w:tc>
          <w:tcPr>
            <w:tcW w:w="1263" w:type="dxa"/>
            <w:tcBorders>
              <w:top w:val="nil"/>
              <w:left w:val="nil"/>
              <w:bottom w:val="nil"/>
              <w:right w:val="nil"/>
            </w:tcBorders>
            <w:tcMar>
              <w:top w:w="0" w:type="dxa"/>
              <w:left w:w="160" w:type="dxa"/>
              <w:bottom w:w="0" w:type="dxa"/>
              <w:right w:w="160" w:type="dxa"/>
            </w:tcMar>
          </w:tcPr>
          <w:p w14:paraId="339EE1A1"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7142B993"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w:t>
            </w:r>
          </w:p>
        </w:tc>
      </w:tr>
      <w:tr w:rsidR="00B853BD" w14:paraId="0DB29B7D" w14:textId="77777777">
        <w:trPr>
          <w:trHeight w:val="300"/>
        </w:trPr>
        <w:tc>
          <w:tcPr>
            <w:tcW w:w="1263" w:type="dxa"/>
            <w:tcBorders>
              <w:top w:val="nil"/>
              <w:left w:val="nil"/>
              <w:bottom w:val="nil"/>
              <w:right w:val="nil"/>
            </w:tcBorders>
            <w:tcMar>
              <w:top w:w="0" w:type="dxa"/>
              <w:left w:w="160" w:type="dxa"/>
              <w:bottom w:w="0" w:type="dxa"/>
              <w:right w:w="160" w:type="dxa"/>
            </w:tcMar>
          </w:tcPr>
          <w:p w14:paraId="5FEE62EB"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5755B2A0" w14:textId="77777777" w:rsidR="00B853BD" w:rsidRDefault="00B853BD">
            <w:pPr>
              <w:spacing w:line="342" w:lineRule="auto"/>
              <w:rPr>
                <w:b/>
                <w:color w:val="C9D1D9"/>
                <w:sz w:val="21"/>
                <w:szCs w:val="21"/>
              </w:rPr>
            </w:pPr>
          </w:p>
        </w:tc>
      </w:tr>
      <w:tr w:rsidR="00B853BD" w14:paraId="071B1951" w14:textId="77777777">
        <w:trPr>
          <w:trHeight w:val="300"/>
        </w:trPr>
        <w:tc>
          <w:tcPr>
            <w:tcW w:w="1263" w:type="dxa"/>
            <w:tcBorders>
              <w:top w:val="nil"/>
              <w:left w:val="nil"/>
              <w:bottom w:val="nil"/>
              <w:right w:val="nil"/>
            </w:tcBorders>
            <w:tcMar>
              <w:top w:w="0" w:type="dxa"/>
              <w:left w:w="160" w:type="dxa"/>
              <w:bottom w:w="0" w:type="dxa"/>
              <w:right w:w="160" w:type="dxa"/>
            </w:tcMar>
          </w:tcPr>
          <w:p w14:paraId="1803CB73"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64A0C7BA"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def forward(self, x):</w:t>
            </w:r>
          </w:p>
        </w:tc>
      </w:tr>
      <w:tr w:rsidR="00B853BD" w14:paraId="3BDCC239" w14:textId="77777777">
        <w:trPr>
          <w:trHeight w:val="300"/>
        </w:trPr>
        <w:tc>
          <w:tcPr>
            <w:tcW w:w="1263" w:type="dxa"/>
            <w:tcBorders>
              <w:top w:val="nil"/>
              <w:left w:val="nil"/>
              <w:bottom w:val="nil"/>
              <w:right w:val="nil"/>
            </w:tcBorders>
            <w:tcMar>
              <w:top w:w="0" w:type="dxa"/>
              <w:left w:w="160" w:type="dxa"/>
              <w:bottom w:w="0" w:type="dxa"/>
              <w:right w:w="160" w:type="dxa"/>
            </w:tcMar>
          </w:tcPr>
          <w:p w14:paraId="35A6FDBC"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6260EFCF"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x = self.conv(x)</w:t>
            </w:r>
          </w:p>
        </w:tc>
      </w:tr>
      <w:tr w:rsidR="00B853BD" w14:paraId="6B363197" w14:textId="77777777">
        <w:trPr>
          <w:trHeight w:val="300"/>
        </w:trPr>
        <w:tc>
          <w:tcPr>
            <w:tcW w:w="1263" w:type="dxa"/>
            <w:tcBorders>
              <w:top w:val="nil"/>
              <w:left w:val="nil"/>
              <w:bottom w:val="nil"/>
              <w:right w:val="nil"/>
            </w:tcBorders>
            <w:tcMar>
              <w:top w:w="0" w:type="dxa"/>
              <w:left w:w="160" w:type="dxa"/>
              <w:bottom w:w="0" w:type="dxa"/>
              <w:right w:w="160" w:type="dxa"/>
            </w:tcMar>
          </w:tcPr>
          <w:p w14:paraId="1F13DF5F"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586D111C"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return x</w:t>
            </w:r>
          </w:p>
        </w:tc>
      </w:tr>
      <w:tr w:rsidR="00B853BD" w14:paraId="25BF8C75" w14:textId="77777777">
        <w:trPr>
          <w:trHeight w:val="300"/>
        </w:trPr>
        <w:tc>
          <w:tcPr>
            <w:tcW w:w="1263" w:type="dxa"/>
            <w:tcBorders>
              <w:top w:val="nil"/>
              <w:left w:val="nil"/>
              <w:bottom w:val="nil"/>
              <w:right w:val="nil"/>
            </w:tcBorders>
            <w:tcMar>
              <w:top w:w="0" w:type="dxa"/>
              <w:left w:w="160" w:type="dxa"/>
              <w:bottom w:w="0" w:type="dxa"/>
              <w:right w:w="160" w:type="dxa"/>
            </w:tcMar>
          </w:tcPr>
          <w:p w14:paraId="19196691"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7E809420" w14:textId="77777777" w:rsidR="00B853BD" w:rsidRDefault="00B853BD">
            <w:pPr>
              <w:spacing w:line="342" w:lineRule="auto"/>
              <w:rPr>
                <w:b/>
                <w:color w:val="C9D1D9"/>
                <w:sz w:val="21"/>
                <w:szCs w:val="21"/>
              </w:rPr>
            </w:pPr>
          </w:p>
        </w:tc>
      </w:tr>
      <w:tr w:rsidR="00B853BD" w14:paraId="2569CBA7" w14:textId="77777777">
        <w:trPr>
          <w:trHeight w:val="300"/>
        </w:trPr>
        <w:tc>
          <w:tcPr>
            <w:tcW w:w="1263" w:type="dxa"/>
            <w:tcBorders>
              <w:top w:val="nil"/>
              <w:left w:val="nil"/>
              <w:bottom w:val="nil"/>
              <w:right w:val="nil"/>
            </w:tcBorders>
            <w:tcMar>
              <w:top w:w="0" w:type="dxa"/>
              <w:left w:w="160" w:type="dxa"/>
              <w:bottom w:w="0" w:type="dxa"/>
              <w:right w:w="160" w:type="dxa"/>
            </w:tcMar>
          </w:tcPr>
          <w:p w14:paraId="407C2FA8"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773D20FC" w14:textId="77777777" w:rsidR="00B853BD" w:rsidRDefault="00B853BD">
            <w:pPr>
              <w:widowControl w:val="0"/>
              <w:rPr>
                <w:rFonts w:ascii="Courier New" w:eastAsia="Courier New" w:hAnsi="Courier New" w:cs="Courier New"/>
                <w:b/>
                <w:color w:val="C9D1D9"/>
                <w:sz w:val="18"/>
                <w:szCs w:val="18"/>
              </w:rPr>
            </w:pPr>
          </w:p>
          <w:p w14:paraId="7F276565" w14:textId="77777777" w:rsidR="00B853BD" w:rsidRDefault="00B853BD">
            <w:pPr>
              <w:spacing w:line="342" w:lineRule="auto"/>
              <w:rPr>
                <w:b/>
                <w:color w:val="C9D1D9"/>
                <w:sz w:val="21"/>
                <w:szCs w:val="21"/>
              </w:rPr>
            </w:pPr>
          </w:p>
        </w:tc>
      </w:tr>
      <w:tr w:rsidR="00B853BD" w14:paraId="24043AA9" w14:textId="77777777">
        <w:trPr>
          <w:trHeight w:val="300"/>
        </w:trPr>
        <w:tc>
          <w:tcPr>
            <w:tcW w:w="1263" w:type="dxa"/>
            <w:tcBorders>
              <w:top w:val="nil"/>
              <w:left w:val="nil"/>
              <w:bottom w:val="nil"/>
              <w:right w:val="nil"/>
            </w:tcBorders>
            <w:tcMar>
              <w:top w:w="0" w:type="dxa"/>
              <w:left w:w="160" w:type="dxa"/>
              <w:bottom w:w="0" w:type="dxa"/>
              <w:right w:w="160" w:type="dxa"/>
            </w:tcMar>
          </w:tcPr>
          <w:p w14:paraId="66B69829"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05F85C94"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class </w:t>
            </w:r>
            <w:r>
              <w:rPr>
                <w:rFonts w:ascii="Courier New" w:eastAsia="Courier New" w:hAnsi="Courier New" w:cs="Courier New"/>
                <w:b/>
                <w:color w:val="C9D1D9"/>
                <w:sz w:val="18"/>
                <w:szCs w:val="18"/>
              </w:rPr>
              <w:t>CRAFT(nn.Module):</w:t>
            </w:r>
          </w:p>
        </w:tc>
      </w:tr>
      <w:tr w:rsidR="00B853BD" w14:paraId="46C77B86" w14:textId="77777777">
        <w:trPr>
          <w:trHeight w:val="300"/>
        </w:trPr>
        <w:tc>
          <w:tcPr>
            <w:tcW w:w="1263" w:type="dxa"/>
            <w:tcBorders>
              <w:top w:val="nil"/>
              <w:left w:val="nil"/>
              <w:bottom w:val="nil"/>
              <w:right w:val="nil"/>
            </w:tcBorders>
            <w:tcMar>
              <w:top w:w="0" w:type="dxa"/>
              <w:left w:w="160" w:type="dxa"/>
              <w:bottom w:w="0" w:type="dxa"/>
              <w:right w:w="160" w:type="dxa"/>
            </w:tcMar>
          </w:tcPr>
          <w:p w14:paraId="514B3544"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4D4763AB"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def __init__(self, pretrained=False, freeze=False):</w:t>
            </w:r>
          </w:p>
        </w:tc>
      </w:tr>
      <w:tr w:rsidR="00B853BD" w14:paraId="7C1CCD24" w14:textId="77777777">
        <w:trPr>
          <w:trHeight w:val="300"/>
        </w:trPr>
        <w:tc>
          <w:tcPr>
            <w:tcW w:w="1263" w:type="dxa"/>
            <w:tcBorders>
              <w:top w:val="nil"/>
              <w:left w:val="nil"/>
              <w:bottom w:val="nil"/>
              <w:right w:val="nil"/>
            </w:tcBorders>
            <w:tcMar>
              <w:top w:w="0" w:type="dxa"/>
              <w:left w:w="160" w:type="dxa"/>
              <w:bottom w:w="0" w:type="dxa"/>
              <w:right w:w="160" w:type="dxa"/>
            </w:tcMar>
          </w:tcPr>
          <w:p w14:paraId="6DDAACCD"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79242E9A"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super(CRAFT, self).__init__()</w:t>
            </w:r>
          </w:p>
        </w:tc>
      </w:tr>
      <w:tr w:rsidR="00B853BD" w14:paraId="1832B04B" w14:textId="77777777">
        <w:trPr>
          <w:trHeight w:val="300"/>
        </w:trPr>
        <w:tc>
          <w:tcPr>
            <w:tcW w:w="1263" w:type="dxa"/>
            <w:tcBorders>
              <w:top w:val="nil"/>
              <w:left w:val="nil"/>
              <w:bottom w:val="nil"/>
              <w:right w:val="nil"/>
            </w:tcBorders>
            <w:tcMar>
              <w:top w:w="0" w:type="dxa"/>
              <w:left w:w="160" w:type="dxa"/>
              <w:bottom w:w="0" w:type="dxa"/>
              <w:right w:w="160" w:type="dxa"/>
            </w:tcMar>
          </w:tcPr>
          <w:p w14:paraId="77F6E060"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550ABE48" w14:textId="77777777" w:rsidR="00B853BD" w:rsidRDefault="00B853BD">
            <w:pPr>
              <w:spacing w:line="342" w:lineRule="auto"/>
              <w:rPr>
                <w:b/>
                <w:color w:val="C9D1D9"/>
                <w:sz w:val="21"/>
                <w:szCs w:val="21"/>
              </w:rPr>
            </w:pPr>
          </w:p>
        </w:tc>
      </w:tr>
      <w:tr w:rsidR="00B853BD" w14:paraId="0A3116B1" w14:textId="77777777">
        <w:trPr>
          <w:trHeight w:val="300"/>
        </w:trPr>
        <w:tc>
          <w:tcPr>
            <w:tcW w:w="1263" w:type="dxa"/>
            <w:tcBorders>
              <w:top w:val="nil"/>
              <w:left w:val="nil"/>
              <w:bottom w:val="nil"/>
              <w:right w:val="nil"/>
            </w:tcBorders>
            <w:tcMar>
              <w:top w:w="0" w:type="dxa"/>
              <w:left w:w="160" w:type="dxa"/>
              <w:bottom w:w="0" w:type="dxa"/>
              <w:right w:w="160" w:type="dxa"/>
            </w:tcMar>
          </w:tcPr>
          <w:p w14:paraId="6BA1E271"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3C7907E8"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 Base network """</w:t>
            </w:r>
          </w:p>
        </w:tc>
      </w:tr>
      <w:tr w:rsidR="00B853BD" w14:paraId="1E7B2F54" w14:textId="77777777">
        <w:trPr>
          <w:trHeight w:val="300"/>
        </w:trPr>
        <w:tc>
          <w:tcPr>
            <w:tcW w:w="1263" w:type="dxa"/>
            <w:tcBorders>
              <w:top w:val="nil"/>
              <w:left w:val="nil"/>
              <w:bottom w:val="nil"/>
              <w:right w:val="nil"/>
            </w:tcBorders>
            <w:tcMar>
              <w:top w:w="0" w:type="dxa"/>
              <w:left w:w="160" w:type="dxa"/>
              <w:bottom w:w="0" w:type="dxa"/>
              <w:right w:w="160" w:type="dxa"/>
            </w:tcMar>
          </w:tcPr>
          <w:p w14:paraId="18403BC0"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7340F81C"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self.basenet = vgg16_bn(pretrained, freeze)</w:t>
            </w:r>
          </w:p>
        </w:tc>
      </w:tr>
      <w:tr w:rsidR="00B853BD" w14:paraId="43C06A35" w14:textId="77777777">
        <w:trPr>
          <w:trHeight w:val="300"/>
        </w:trPr>
        <w:tc>
          <w:tcPr>
            <w:tcW w:w="1263" w:type="dxa"/>
            <w:tcBorders>
              <w:top w:val="nil"/>
              <w:left w:val="nil"/>
              <w:bottom w:val="nil"/>
              <w:right w:val="nil"/>
            </w:tcBorders>
            <w:tcMar>
              <w:top w:w="0" w:type="dxa"/>
              <w:left w:w="160" w:type="dxa"/>
              <w:bottom w:w="0" w:type="dxa"/>
              <w:right w:w="160" w:type="dxa"/>
            </w:tcMar>
          </w:tcPr>
          <w:p w14:paraId="76D36561"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26E53F76" w14:textId="77777777" w:rsidR="00B853BD" w:rsidRDefault="00B853BD">
            <w:pPr>
              <w:spacing w:line="342" w:lineRule="auto"/>
              <w:rPr>
                <w:b/>
                <w:color w:val="C9D1D9"/>
                <w:sz w:val="21"/>
                <w:szCs w:val="21"/>
              </w:rPr>
            </w:pPr>
          </w:p>
        </w:tc>
      </w:tr>
      <w:tr w:rsidR="00B853BD" w14:paraId="7D4D7A14" w14:textId="77777777">
        <w:trPr>
          <w:trHeight w:val="300"/>
        </w:trPr>
        <w:tc>
          <w:tcPr>
            <w:tcW w:w="1263" w:type="dxa"/>
            <w:tcBorders>
              <w:top w:val="nil"/>
              <w:left w:val="nil"/>
              <w:bottom w:val="nil"/>
              <w:right w:val="nil"/>
            </w:tcBorders>
            <w:tcMar>
              <w:top w:w="0" w:type="dxa"/>
              <w:left w:w="160" w:type="dxa"/>
              <w:bottom w:w="0" w:type="dxa"/>
              <w:right w:w="160" w:type="dxa"/>
            </w:tcMar>
          </w:tcPr>
          <w:p w14:paraId="47B75303"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5EF8792C"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 U network """</w:t>
            </w:r>
          </w:p>
        </w:tc>
      </w:tr>
      <w:tr w:rsidR="00B853BD" w14:paraId="348D79B4" w14:textId="77777777">
        <w:trPr>
          <w:trHeight w:val="300"/>
        </w:trPr>
        <w:tc>
          <w:tcPr>
            <w:tcW w:w="1263" w:type="dxa"/>
            <w:tcBorders>
              <w:top w:val="nil"/>
              <w:left w:val="nil"/>
              <w:bottom w:val="nil"/>
              <w:right w:val="nil"/>
            </w:tcBorders>
            <w:tcMar>
              <w:top w:w="0" w:type="dxa"/>
              <w:left w:w="160" w:type="dxa"/>
              <w:bottom w:w="0" w:type="dxa"/>
              <w:right w:w="160" w:type="dxa"/>
            </w:tcMar>
          </w:tcPr>
          <w:p w14:paraId="20513D17"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67A15D84"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self.upconv1 = double_conv(1024, 512, 256)</w:t>
            </w:r>
          </w:p>
        </w:tc>
      </w:tr>
      <w:tr w:rsidR="00B853BD" w14:paraId="720241EA" w14:textId="77777777">
        <w:trPr>
          <w:trHeight w:val="300"/>
        </w:trPr>
        <w:tc>
          <w:tcPr>
            <w:tcW w:w="1263" w:type="dxa"/>
            <w:tcBorders>
              <w:top w:val="nil"/>
              <w:left w:val="nil"/>
              <w:bottom w:val="nil"/>
              <w:right w:val="nil"/>
            </w:tcBorders>
            <w:tcMar>
              <w:top w:w="0" w:type="dxa"/>
              <w:left w:w="160" w:type="dxa"/>
              <w:bottom w:w="0" w:type="dxa"/>
              <w:right w:w="160" w:type="dxa"/>
            </w:tcMar>
          </w:tcPr>
          <w:p w14:paraId="3282C5AF"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5DE69580"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self.upconv2 = double_conv(512, 256, 128)</w:t>
            </w:r>
          </w:p>
        </w:tc>
      </w:tr>
      <w:tr w:rsidR="00B853BD" w14:paraId="2105848D" w14:textId="77777777">
        <w:trPr>
          <w:trHeight w:val="300"/>
        </w:trPr>
        <w:tc>
          <w:tcPr>
            <w:tcW w:w="1263" w:type="dxa"/>
            <w:tcBorders>
              <w:top w:val="nil"/>
              <w:left w:val="nil"/>
              <w:bottom w:val="nil"/>
              <w:right w:val="nil"/>
            </w:tcBorders>
            <w:tcMar>
              <w:top w:w="0" w:type="dxa"/>
              <w:left w:w="160" w:type="dxa"/>
              <w:bottom w:w="0" w:type="dxa"/>
              <w:right w:w="160" w:type="dxa"/>
            </w:tcMar>
          </w:tcPr>
          <w:p w14:paraId="5BA795DB"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472CE978"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self.upconv3 = double_conv(256, 128, 64)</w:t>
            </w:r>
          </w:p>
        </w:tc>
      </w:tr>
      <w:tr w:rsidR="00B853BD" w14:paraId="1DAAA325" w14:textId="77777777">
        <w:trPr>
          <w:trHeight w:val="300"/>
        </w:trPr>
        <w:tc>
          <w:tcPr>
            <w:tcW w:w="1263" w:type="dxa"/>
            <w:tcBorders>
              <w:top w:val="nil"/>
              <w:left w:val="nil"/>
              <w:bottom w:val="nil"/>
              <w:right w:val="nil"/>
            </w:tcBorders>
            <w:tcMar>
              <w:top w:w="0" w:type="dxa"/>
              <w:left w:w="160" w:type="dxa"/>
              <w:bottom w:w="0" w:type="dxa"/>
              <w:right w:w="160" w:type="dxa"/>
            </w:tcMar>
          </w:tcPr>
          <w:p w14:paraId="6BBAD489"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79787843"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self.upconv4 = double_conv(128, 64, 32)</w:t>
            </w:r>
          </w:p>
        </w:tc>
      </w:tr>
      <w:tr w:rsidR="00B853BD" w14:paraId="3EB8EBD4" w14:textId="77777777">
        <w:trPr>
          <w:trHeight w:val="300"/>
        </w:trPr>
        <w:tc>
          <w:tcPr>
            <w:tcW w:w="1263" w:type="dxa"/>
            <w:tcBorders>
              <w:top w:val="nil"/>
              <w:left w:val="nil"/>
              <w:bottom w:val="nil"/>
              <w:right w:val="nil"/>
            </w:tcBorders>
            <w:tcMar>
              <w:top w:w="0" w:type="dxa"/>
              <w:left w:w="160" w:type="dxa"/>
              <w:bottom w:w="0" w:type="dxa"/>
              <w:right w:w="160" w:type="dxa"/>
            </w:tcMar>
          </w:tcPr>
          <w:p w14:paraId="36417F36"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09B9FA03" w14:textId="77777777" w:rsidR="00B853BD" w:rsidRDefault="00B853BD">
            <w:pPr>
              <w:spacing w:line="342" w:lineRule="auto"/>
              <w:rPr>
                <w:b/>
                <w:color w:val="C9D1D9"/>
                <w:sz w:val="21"/>
                <w:szCs w:val="21"/>
              </w:rPr>
            </w:pPr>
          </w:p>
        </w:tc>
      </w:tr>
      <w:tr w:rsidR="00B853BD" w14:paraId="0CD11BF7" w14:textId="77777777">
        <w:trPr>
          <w:trHeight w:val="300"/>
        </w:trPr>
        <w:tc>
          <w:tcPr>
            <w:tcW w:w="1263" w:type="dxa"/>
            <w:tcBorders>
              <w:top w:val="nil"/>
              <w:left w:val="nil"/>
              <w:bottom w:val="nil"/>
              <w:right w:val="nil"/>
            </w:tcBorders>
            <w:tcMar>
              <w:top w:w="0" w:type="dxa"/>
              <w:left w:w="160" w:type="dxa"/>
              <w:bottom w:w="0" w:type="dxa"/>
              <w:right w:w="160" w:type="dxa"/>
            </w:tcMar>
          </w:tcPr>
          <w:p w14:paraId="573BFA55"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32FF724F"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num_class = 2</w:t>
            </w:r>
          </w:p>
        </w:tc>
      </w:tr>
      <w:tr w:rsidR="00B853BD" w14:paraId="09668427" w14:textId="77777777">
        <w:trPr>
          <w:trHeight w:val="300"/>
        </w:trPr>
        <w:tc>
          <w:tcPr>
            <w:tcW w:w="1263" w:type="dxa"/>
            <w:tcBorders>
              <w:top w:val="nil"/>
              <w:left w:val="nil"/>
              <w:bottom w:val="nil"/>
              <w:right w:val="nil"/>
            </w:tcBorders>
            <w:tcMar>
              <w:top w:w="0" w:type="dxa"/>
              <w:left w:w="160" w:type="dxa"/>
              <w:bottom w:w="0" w:type="dxa"/>
              <w:right w:w="160" w:type="dxa"/>
            </w:tcMar>
          </w:tcPr>
          <w:p w14:paraId="4D2A8F59"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74CA2125"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self.conv_cls = nn.Sequential(</w:t>
            </w:r>
          </w:p>
        </w:tc>
      </w:tr>
      <w:tr w:rsidR="00B853BD" w14:paraId="24516C8D" w14:textId="77777777">
        <w:trPr>
          <w:trHeight w:val="300"/>
        </w:trPr>
        <w:tc>
          <w:tcPr>
            <w:tcW w:w="1263" w:type="dxa"/>
            <w:tcBorders>
              <w:top w:val="nil"/>
              <w:left w:val="nil"/>
              <w:bottom w:val="nil"/>
              <w:right w:val="nil"/>
            </w:tcBorders>
            <w:tcMar>
              <w:top w:w="0" w:type="dxa"/>
              <w:left w:w="160" w:type="dxa"/>
              <w:bottom w:w="0" w:type="dxa"/>
              <w:right w:w="160" w:type="dxa"/>
            </w:tcMar>
          </w:tcPr>
          <w:p w14:paraId="3CE87B73"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3DD4B5DB"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nn.Conv2d(32, 32, kernel_size=3, padding=1), nn.ReLU(inplace=True),</w:t>
            </w:r>
          </w:p>
        </w:tc>
      </w:tr>
      <w:tr w:rsidR="00B853BD" w14:paraId="4F1EA9FF" w14:textId="77777777">
        <w:trPr>
          <w:trHeight w:val="300"/>
        </w:trPr>
        <w:tc>
          <w:tcPr>
            <w:tcW w:w="1263" w:type="dxa"/>
            <w:tcBorders>
              <w:top w:val="nil"/>
              <w:left w:val="nil"/>
              <w:bottom w:val="nil"/>
              <w:right w:val="nil"/>
            </w:tcBorders>
            <w:tcMar>
              <w:top w:w="0" w:type="dxa"/>
              <w:left w:w="160" w:type="dxa"/>
              <w:bottom w:w="0" w:type="dxa"/>
              <w:right w:w="160" w:type="dxa"/>
            </w:tcMar>
          </w:tcPr>
          <w:p w14:paraId="62BE1677"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3170CABE"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nn.Conv2d(32, 32, kernel_size=3, padding=1), nn.ReLU(inplace=True),</w:t>
            </w:r>
          </w:p>
        </w:tc>
      </w:tr>
      <w:tr w:rsidR="00B853BD" w14:paraId="6F00FE83" w14:textId="77777777">
        <w:trPr>
          <w:trHeight w:val="300"/>
        </w:trPr>
        <w:tc>
          <w:tcPr>
            <w:tcW w:w="1263" w:type="dxa"/>
            <w:tcBorders>
              <w:top w:val="nil"/>
              <w:left w:val="nil"/>
              <w:bottom w:val="nil"/>
              <w:right w:val="nil"/>
            </w:tcBorders>
            <w:tcMar>
              <w:top w:w="0" w:type="dxa"/>
              <w:left w:w="160" w:type="dxa"/>
              <w:bottom w:w="0" w:type="dxa"/>
              <w:right w:w="160" w:type="dxa"/>
            </w:tcMar>
          </w:tcPr>
          <w:p w14:paraId="666C86B5"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6C78BD3F"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nn.Conv2d(32, 16, kernel_size=3, padding=1), nn.ReLU(inplace=True),</w:t>
            </w:r>
          </w:p>
        </w:tc>
      </w:tr>
      <w:tr w:rsidR="00B853BD" w14:paraId="231FB532" w14:textId="77777777">
        <w:trPr>
          <w:trHeight w:val="300"/>
        </w:trPr>
        <w:tc>
          <w:tcPr>
            <w:tcW w:w="1263" w:type="dxa"/>
            <w:tcBorders>
              <w:top w:val="nil"/>
              <w:left w:val="nil"/>
              <w:bottom w:val="nil"/>
              <w:right w:val="nil"/>
            </w:tcBorders>
            <w:tcMar>
              <w:top w:w="0" w:type="dxa"/>
              <w:left w:w="160" w:type="dxa"/>
              <w:bottom w:w="0" w:type="dxa"/>
              <w:right w:w="160" w:type="dxa"/>
            </w:tcMar>
          </w:tcPr>
          <w:p w14:paraId="1430E5B2"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32E8AC1D"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nn.Conv2d(16, 16, kernel_size=1), nn.ReLU(inplace=True),</w:t>
            </w:r>
          </w:p>
        </w:tc>
      </w:tr>
      <w:tr w:rsidR="00B853BD" w14:paraId="2B4725EE" w14:textId="77777777">
        <w:trPr>
          <w:trHeight w:val="300"/>
        </w:trPr>
        <w:tc>
          <w:tcPr>
            <w:tcW w:w="1263" w:type="dxa"/>
            <w:tcBorders>
              <w:top w:val="nil"/>
              <w:left w:val="nil"/>
              <w:bottom w:val="nil"/>
              <w:right w:val="nil"/>
            </w:tcBorders>
            <w:tcMar>
              <w:top w:w="0" w:type="dxa"/>
              <w:left w:w="160" w:type="dxa"/>
              <w:bottom w:w="0" w:type="dxa"/>
              <w:right w:w="160" w:type="dxa"/>
            </w:tcMar>
          </w:tcPr>
          <w:p w14:paraId="1276FEC8"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7A18FA4C"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nn.Conv2d(16,</w:t>
            </w:r>
            <w:r>
              <w:rPr>
                <w:rFonts w:ascii="Courier New" w:eastAsia="Courier New" w:hAnsi="Courier New" w:cs="Courier New"/>
                <w:b/>
                <w:color w:val="C9D1D9"/>
                <w:sz w:val="18"/>
                <w:szCs w:val="18"/>
              </w:rPr>
              <w:t xml:space="preserve"> num_class, kernel_size=1),</w:t>
            </w:r>
          </w:p>
        </w:tc>
      </w:tr>
      <w:tr w:rsidR="00B853BD" w14:paraId="1E1FC792" w14:textId="77777777">
        <w:trPr>
          <w:trHeight w:val="300"/>
        </w:trPr>
        <w:tc>
          <w:tcPr>
            <w:tcW w:w="1263" w:type="dxa"/>
            <w:tcBorders>
              <w:top w:val="nil"/>
              <w:left w:val="nil"/>
              <w:bottom w:val="nil"/>
              <w:right w:val="nil"/>
            </w:tcBorders>
            <w:tcMar>
              <w:top w:w="0" w:type="dxa"/>
              <w:left w:w="160" w:type="dxa"/>
              <w:bottom w:w="0" w:type="dxa"/>
              <w:right w:w="160" w:type="dxa"/>
            </w:tcMar>
          </w:tcPr>
          <w:p w14:paraId="6386D9B9"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475B8C3C"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w:t>
            </w:r>
          </w:p>
        </w:tc>
      </w:tr>
      <w:tr w:rsidR="00B853BD" w14:paraId="51C76BB8" w14:textId="77777777">
        <w:trPr>
          <w:trHeight w:val="300"/>
        </w:trPr>
        <w:tc>
          <w:tcPr>
            <w:tcW w:w="1263" w:type="dxa"/>
            <w:tcBorders>
              <w:top w:val="nil"/>
              <w:left w:val="nil"/>
              <w:bottom w:val="nil"/>
              <w:right w:val="nil"/>
            </w:tcBorders>
            <w:tcMar>
              <w:top w:w="0" w:type="dxa"/>
              <w:left w:w="160" w:type="dxa"/>
              <w:bottom w:w="0" w:type="dxa"/>
              <w:right w:w="160" w:type="dxa"/>
            </w:tcMar>
          </w:tcPr>
          <w:p w14:paraId="4437E37C"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2F1EF5C6" w14:textId="77777777" w:rsidR="00B853BD" w:rsidRDefault="00B853BD">
            <w:pPr>
              <w:spacing w:line="342" w:lineRule="auto"/>
              <w:rPr>
                <w:b/>
                <w:color w:val="C9D1D9"/>
                <w:sz w:val="21"/>
                <w:szCs w:val="21"/>
              </w:rPr>
            </w:pPr>
          </w:p>
        </w:tc>
      </w:tr>
      <w:tr w:rsidR="00B853BD" w14:paraId="7A1EAC3F" w14:textId="77777777">
        <w:trPr>
          <w:trHeight w:val="300"/>
        </w:trPr>
        <w:tc>
          <w:tcPr>
            <w:tcW w:w="1263" w:type="dxa"/>
            <w:tcBorders>
              <w:top w:val="nil"/>
              <w:left w:val="nil"/>
              <w:bottom w:val="nil"/>
              <w:right w:val="nil"/>
            </w:tcBorders>
            <w:tcMar>
              <w:top w:w="0" w:type="dxa"/>
              <w:left w:w="160" w:type="dxa"/>
              <w:bottom w:w="0" w:type="dxa"/>
              <w:right w:w="160" w:type="dxa"/>
            </w:tcMar>
          </w:tcPr>
          <w:p w14:paraId="6A7C53EC"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3EAC7C05"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init_weights(self.upconv1.modules())</w:t>
            </w:r>
          </w:p>
        </w:tc>
      </w:tr>
      <w:tr w:rsidR="00B853BD" w14:paraId="35EB0978" w14:textId="77777777">
        <w:trPr>
          <w:trHeight w:val="300"/>
        </w:trPr>
        <w:tc>
          <w:tcPr>
            <w:tcW w:w="1263" w:type="dxa"/>
            <w:tcBorders>
              <w:top w:val="nil"/>
              <w:left w:val="nil"/>
              <w:bottom w:val="nil"/>
              <w:right w:val="nil"/>
            </w:tcBorders>
            <w:tcMar>
              <w:top w:w="0" w:type="dxa"/>
              <w:left w:w="160" w:type="dxa"/>
              <w:bottom w:w="0" w:type="dxa"/>
              <w:right w:w="160" w:type="dxa"/>
            </w:tcMar>
          </w:tcPr>
          <w:p w14:paraId="05C2E454"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20BE0C4F"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init_weights(self.upconv2.modules())</w:t>
            </w:r>
          </w:p>
        </w:tc>
      </w:tr>
      <w:tr w:rsidR="00B853BD" w14:paraId="4C1571FB" w14:textId="77777777">
        <w:trPr>
          <w:trHeight w:val="300"/>
        </w:trPr>
        <w:tc>
          <w:tcPr>
            <w:tcW w:w="1263" w:type="dxa"/>
            <w:tcBorders>
              <w:top w:val="nil"/>
              <w:left w:val="nil"/>
              <w:bottom w:val="nil"/>
              <w:right w:val="nil"/>
            </w:tcBorders>
            <w:tcMar>
              <w:top w:w="0" w:type="dxa"/>
              <w:left w:w="160" w:type="dxa"/>
              <w:bottom w:w="0" w:type="dxa"/>
              <w:right w:w="160" w:type="dxa"/>
            </w:tcMar>
          </w:tcPr>
          <w:p w14:paraId="14D7011C"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175251B6"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init_weights(self.upconv3.modules())</w:t>
            </w:r>
          </w:p>
        </w:tc>
      </w:tr>
      <w:tr w:rsidR="00B853BD" w14:paraId="2F569B77" w14:textId="77777777">
        <w:trPr>
          <w:trHeight w:val="300"/>
        </w:trPr>
        <w:tc>
          <w:tcPr>
            <w:tcW w:w="1263" w:type="dxa"/>
            <w:tcBorders>
              <w:top w:val="nil"/>
              <w:left w:val="nil"/>
              <w:bottom w:val="nil"/>
              <w:right w:val="nil"/>
            </w:tcBorders>
            <w:tcMar>
              <w:top w:w="0" w:type="dxa"/>
              <w:left w:w="160" w:type="dxa"/>
              <w:bottom w:w="0" w:type="dxa"/>
              <w:right w:w="160" w:type="dxa"/>
            </w:tcMar>
          </w:tcPr>
          <w:p w14:paraId="6DC2933B"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5C973199"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init_weights(self.upconv4.modules())</w:t>
            </w:r>
          </w:p>
        </w:tc>
      </w:tr>
      <w:tr w:rsidR="00B853BD" w14:paraId="01DBF4C6" w14:textId="77777777">
        <w:trPr>
          <w:trHeight w:val="300"/>
        </w:trPr>
        <w:tc>
          <w:tcPr>
            <w:tcW w:w="1263" w:type="dxa"/>
            <w:tcBorders>
              <w:top w:val="nil"/>
              <w:left w:val="nil"/>
              <w:bottom w:val="nil"/>
              <w:right w:val="nil"/>
            </w:tcBorders>
            <w:tcMar>
              <w:top w:w="0" w:type="dxa"/>
              <w:left w:w="160" w:type="dxa"/>
              <w:bottom w:w="0" w:type="dxa"/>
              <w:right w:w="160" w:type="dxa"/>
            </w:tcMar>
          </w:tcPr>
          <w:p w14:paraId="2896F8C0"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42D1B365"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init_weights(self.conv_cls.modules())</w:t>
            </w:r>
          </w:p>
        </w:tc>
      </w:tr>
      <w:tr w:rsidR="00B853BD" w14:paraId="0199EC65" w14:textId="77777777">
        <w:trPr>
          <w:trHeight w:val="300"/>
        </w:trPr>
        <w:tc>
          <w:tcPr>
            <w:tcW w:w="1263" w:type="dxa"/>
            <w:tcBorders>
              <w:top w:val="nil"/>
              <w:left w:val="nil"/>
              <w:bottom w:val="nil"/>
              <w:right w:val="nil"/>
            </w:tcBorders>
            <w:tcMar>
              <w:top w:w="0" w:type="dxa"/>
              <w:left w:w="160" w:type="dxa"/>
              <w:bottom w:w="0" w:type="dxa"/>
              <w:right w:w="160" w:type="dxa"/>
            </w:tcMar>
          </w:tcPr>
          <w:p w14:paraId="6E4A038E"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28773E33" w14:textId="77777777" w:rsidR="00B853BD" w:rsidRDefault="00B853BD">
            <w:pPr>
              <w:spacing w:line="342" w:lineRule="auto"/>
              <w:rPr>
                <w:b/>
                <w:color w:val="C9D1D9"/>
                <w:sz w:val="21"/>
                <w:szCs w:val="21"/>
              </w:rPr>
            </w:pPr>
          </w:p>
        </w:tc>
      </w:tr>
      <w:tr w:rsidR="00B853BD" w14:paraId="13AE8C0E" w14:textId="77777777">
        <w:trPr>
          <w:trHeight w:val="300"/>
        </w:trPr>
        <w:tc>
          <w:tcPr>
            <w:tcW w:w="1263" w:type="dxa"/>
            <w:tcBorders>
              <w:top w:val="nil"/>
              <w:left w:val="nil"/>
              <w:bottom w:val="nil"/>
              <w:right w:val="nil"/>
            </w:tcBorders>
            <w:tcMar>
              <w:top w:w="0" w:type="dxa"/>
              <w:left w:w="160" w:type="dxa"/>
              <w:bottom w:w="0" w:type="dxa"/>
              <w:right w:w="160" w:type="dxa"/>
            </w:tcMar>
          </w:tcPr>
          <w:p w14:paraId="090E8535"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0D1903AC"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def forward(self, x):</w:t>
            </w:r>
          </w:p>
        </w:tc>
      </w:tr>
      <w:tr w:rsidR="00B853BD" w14:paraId="0491BB21" w14:textId="77777777">
        <w:trPr>
          <w:trHeight w:val="300"/>
        </w:trPr>
        <w:tc>
          <w:tcPr>
            <w:tcW w:w="1263" w:type="dxa"/>
            <w:tcBorders>
              <w:top w:val="nil"/>
              <w:left w:val="nil"/>
              <w:bottom w:val="nil"/>
              <w:right w:val="nil"/>
            </w:tcBorders>
            <w:tcMar>
              <w:top w:w="0" w:type="dxa"/>
              <w:left w:w="160" w:type="dxa"/>
              <w:bottom w:w="0" w:type="dxa"/>
              <w:right w:w="160" w:type="dxa"/>
            </w:tcMar>
          </w:tcPr>
          <w:p w14:paraId="2A3FB783"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696FE42E"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 Base network """</w:t>
            </w:r>
          </w:p>
        </w:tc>
      </w:tr>
      <w:tr w:rsidR="00B853BD" w14:paraId="7EC91B18" w14:textId="77777777">
        <w:trPr>
          <w:trHeight w:val="300"/>
        </w:trPr>
        <w:tc>
          <w:tcPr>
            <w:tcW w:w="1263" w:type="dxa"/>
            <w:tcBorders>
              <w:top w:val="nil"/>
              <w:left w:val="nil"/>
              <w:bottom w:val="nil"/>
              <w:right w:val="nil"/>
            </w:tcBorders>
            <w:tcMar>
              <w:top w:w="0" w:type="dxa"/>
              <w:left w:w="160" w:type="dxa"/>
              <w:bottom w:w="0" w:type="dxa"/>
              <w:right w:w="160" w:type="dxa"/>
            </w:tcMar>
          </w:tcPr>
          <w:p w14:paraId="65C486E6"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3F782250"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sources = self.basenet(x)</w:t>
            </w:r>
          </w:p>
        </w:tc>
      </w:tr>
      <w:tr w:rsidR="00B853BD" w14:paraId="60F85CFA" w14:textId="77777777">
        <w:trPr>
          <w:trHeight w:val="300"/>
        </w:trPr>
        <w:tc>
          <w:tcPr>
            <w:tcW w:w="1263" w:type="dxa"/>
            <w:tcBorders>
              <w:top w:val="nil"/>
              <w:left w:val="nil"/>
              <w:bottom w:val="nil"/>
              <w:right w:val="nil"/>
            </w:tcBorders>
            <w:tcMar>
              <w:top w:w="0" w:type="dxa"/>
              <w:left w:w="160" w:type="dxa"/>
              <w:bottom w:w="0" w:type="dxa"/>
              <w:right w:w="160" w:type="dxa"/>
            </w:tcMar>
          </w:tcPr>
          <w:p w14:paraId="0421653A"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10351F24" w14:textId="77777777" w:rsidR="00B853BD" w:rsidRDefault="00B853BD">
            <w:pPr>
              <w:spacing w:line="342" w:lineRule="auto"/>
              <w:rPr>
                <w:b/>
                <w:color w:val="C9D1D9"/>
                <w:sz w:val="21"/>
                <w:szCs w:val="21"/>
              </w:rPr>
            </w:pPr>
          </w:p>
        </w:tc>
      </w:tr>
      <w:tr w:rsidR="00B853BD" w14:paraId="1F41E93A" w14:textId="77777777">
        <w:trPr>
          <w:trHeight w:val="300"/>
        </w:trPr>
        <w:tc>
          <w:tcPr>
            <w:tcW w:w="1263" w:type="dxa"/>
            <w:tcBorders>
              <w:top w:val="nil"/>
              <w:left w:val="nil"/>
              <w:bottom w:val="nil"/>
              <w:right w:val="nil"/>
            </w:tcBorders>
            <w:tcMar>
              <w:top w:w="0" w:type="dxa"/>
              <w:left w:w="160" w:type="dxa"/>
              <w:bottom w:w="0" w:type="dxa"/>
              <w:right w:w="160" w:type="dxa"/>
            </w:tcMar>
          </w:tcPr>
          <w:p w14:paraId="3313C5CD"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1898214B"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 U network """</w:t>
            </w:r>
          </w:p>
        </w:tc>
      </w:tr>
      <w:tr w:rsidR="00B853BD" w14:paraId="49C79C0C" w14:textId="77777777">
        <w:trPr>
          <w:trHeight w:val="300"/>
        </w:trPr>
        <w:tc>
          <w:tcPr>
            <w:tcW w:w="1263" w:type="dxa"/>
            <w:tcBorders>
              <w:top w:val="nil"/>
              <w:left w:val="nil"/>
              <w:bottom w:val="nil"/>
              <w:right w:val="nil"/>
            </w:tcBorders>
            <w:tcMar>
              <w:top w:w="0" w:type="dxa"/>
              <w:left w:w="160" w:type="dxa"/>
              <w:bottom w:w="0" w:type="dxa"/>
              <w:right w:w="160" w:type="dxa"/>
            </w:tcMar>
          </w:tcPr>
          <w:p w14:paraId="3E9D2BA4"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2E9FF6B0"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y = torch.cat([sources[0], sources[1]], dim=1)</w:t>
            </w:r>
          </w:p>
        </w:tc>
      </w:tr>
      <w:tr w:rsidR="00B853BD" w14:paraId="5EA9860B" w14:textId="77777777">
        <w:trPr>
          <w:trHeight w:val="300"/>
        </w:trPr>
        <w:tc>
          <w:tcPr>
            <w:tcW w:w="1263" w:type="dxa"/>
            <w:tcBorders>
              <w:top w:val="nil"/>
              <w:left w:val="nil"/>
              <w:bottom w:val="nil"/>
              <w:right w:val="nil"/>
            </w:tcBorders>
            <w:tcMar>
              <w:top w:w="0" w:type="dxa"/>
              <w:left w:w="160" w:type="dxa"/>
              <w:bottom w:w="0" w:type="dxa"/>
              <w:right w:w="160" w:type="dxa"/>
            </w:tcMar>
          </w:tcPr>
          <w:p w14:paraId="09BA5799"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4CBF36E3"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y = self.upconv1(y)</w:t>
            </w:r>
          </w:p>
        </w:tc>
      </w:tr>
      <w:tr w:rsidR="00B853BD" w14:paraId="61A4537B" w14:textId="77777777">
        <w:trPr>
          <w:trHeight w:val="300"/>
        </w:trPr>
        <w:tc>
          <w:tcPr>
            <w:tcW w:w="1263" w:type="dxa"/>
            <w:tcBorders>
              <w:top w:val="nil"/>
              <w:left w:val="nil"/>
              <w:bottom w:val="nil"/>
              <w:right w:val="nil"/>
            </w:tcBorders>
            <w:tcMar>
              <w:top w:w="0" w:type="dxa"/>
              <w:left w:w="160" w:type="dxa"/>
              <w:bottom w:w="0" w:type="dxa"/>
              <w:right w:w="160" w:type="dxa"/>
            </w:tcMar>
          </w:tcPr>
          <w:p w14:paraId="28883D32"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0DA081E8" w14:textId="77777777" w:rsidR="00B853BD" w:rsidRDefault="00B853BD">
            <w:pPr>
              <w:spacing w:line="342" w:lineRule="auto"/>
              <w:rPr>
                <w:b/>
                <w:color w:val="C9D1D9"/>
                <w:sz w:val="21"/>
                <w:szCs w:val="21"/>
              </w:rPr>
            </w:pPr>
          </w:p>
        </w:tc>
      </w:tr>
      <w:tr w:rsidR="00B853BD" w14:paraId="5C6F1FF1" w14:textId="77777777">
        <w:trPr>
          <w:trHeight w:val="300"/>
        </w:trPr>
        <w:tc>
          <w:tcPr>
            <w:tcW w:w="1263" w:type="dxa"/>
            <w:tcBorders>
              <w:top w:val="nil"/>
              <w:left w:val="nil"/>
              <w:bottom w:val="nil"/>
              <w:right w:val="nil"/>
            </w:tcBorders>
            <w:tcMar>
              <w:top w:w="0" w:type="dxa"/>
              <w:left w:w="160" w:type="dxa"/>
              <w:bottom w:w="0" w:type="dxa"/>
              <w:right w:w="160" w:type="dxa"/>
            </w:tcMar>
          </w:tcPr>
          <w:p w14:paraId="78238A58"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067F4B0F"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y = F.interpolate(y, size=sources[2].size()[2:], mode='bilinear', align_corners=False)</w:t>
            </w:r>
          </w:p>
        </w:tc>
      </w:tr>
      <w:tr w:rsidR="00B853BD" w14:paraId="2E262C91" w14:textId="77777777">
        <w:trPr>
          <w:trHeight w:val="300"/>
        </w:trPr>
        <w:tc>
          <w:tcPr>
            <w:tcW w:w="1263" w:type="dxa"/>
            <w:tcBorders>
              <w:top w:val="nil"/>
              <w:left w:val="nil"/>
              <w:bottom w:val="nil"/>
              <w:right w:val="nil"/>
            </w:tcBorders>
            <w:tcMar>
              <w:top w:w="0" w:type="dxa"/>
              <w:left w:w="160" w:type="dxa"/>
              <w:bottom w:w="0" w:type="dxa"/>
              <w:right w:w="160" w:type="dxa"/>
            </w:tcMar>
          </w:tcPr>
          <w:p w14:paraId="2E2941CF"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7FCE7331"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y = torch.cat([y, sources[2]], dim=1)</w:t>
            </w:r>
          </w:p>
        </w:tc>
      </w:tr>
      <w:tr w:rsidR="00B853BD" w14:paraId="73EC5351" w14:textId="77777777">
        <w:trPr>
          <w:trHeight w:val="300"/>
        </w:trPr>
        <w:tc>
          <w:tcPr>
            <w:tcW w:w="1263" w:type="dxa"/>
            <w:tcBorders>
              <w:top w:val="nil"/>
              <w:left w:val="nil"/>
              <w:bottom w:val="nil"/>
              <w:right w:val="nil"/>
            </w:tcBorders>
            <w:tcMar>
              <w:top w:w="0" w:type="dxa"/>
              <w:left w:w="160" w:type="dxa"/>
              <w:bottom w:w="0" w:type="dxa"/>
              <w:right w:w="160" w:type="dxa"/>
            </w:tcMar>
          </w:tcPr>
          <w:p w14:paraId="098883A1"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552E7FDE"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y = self.upconv2(y)</w:t>
            </w:r>
          </w:p>
        </w:tc>
      </w:tr>
      <w:tr w:rsidR="00B853BD" w14:paraId="13EDBB4E" w14:textId="77777777">
        <w:trPr>
          <w:trHeight w:val="300"/>
        </w:trPr>
        <w:tc>
          <w:tcPr>
            <w:tcW w:w="1263" w:type="dxa"/>
            <w:tcBorders>
              <w:top w:val="nil"/>
              <w:left w:val="nil"/>
              <w:bottom w:val="nil"/>
              <w:right w:val="nil"/>
            </w:tcBorders>
            <w:tcMar>
              <w:top w:w="0" w:type="dxa"/>
              <w:left w:w="160" w:type="dxa"/>
              <w:bottom w:w="0" w:type="dxa"/>
              <w:right w:w="160" w:type="dxa"/>
            </w:tcMar>
          </w:tcPr>
          <w:p w14:paraId="4C454B4D"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1966B300" w14:textId="77777777" w:rsidR="00B853BD" w:rsidRDefault="00B853BD">
            <w:pPr>
              <w:spacing w:line="342" w:lineRule="auto"/>
              <w:rPr>
                <w:b/>
                <w:color w:val="C9D1D9"/>
                <w:sz w:val="21"/>
                <w:szCs w:val="21"/>
              </w:rPr>
            </w:pPr>
          </w:p>
        </w:tc>
      </w:tr>
      <w:tr w:rsidR="00B853BD" w14:paraId="0256A238" w14:textId="77777777">
        <w:trPr>
          <w:trHeight w:val="300"/>
        </w:trPr>
        <w:tc>
          <w:tcPr>
            <w:tcW w:w="1263" w:type="dxa"/>
            <w:tcBorders>
              <w:top w:val="nil"/>
              <w:left w:val="nil"/>
              <w:bottom w:val="nil"/>
              <w:right w:val="nil"/>
            </w:tcBorders>
            <w:tcMar>
              <w:top w:w="0" w:type="dxa"/>
              <w:left w:w="160" w:type="dxa"/>
              <w:bottom w:w="0" w:type="dxa"/>
              <w:right w:w="160" w:type="dxa"/>
            </w:tcMar>
          </w:tcPr>
          <w:p w14:paraId="22374A92"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3E349576"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y = F.interpolate(y, size=sources[3].size()[2:], mode='bilinear', align_corners=False)</w:t>
            </w:r>
          </w:p>
        </w:tc>
      </w:tr>
      <w:tr w:rsidR="00B853BD" w14:paraId="28D3B6DD" w14:textId="77777777">
        <w:trPr>
          <w:trHeight w:val="300"/>
        </w:trPr>
        <w:tc>
          <w:tcPr>
            <w:tcW w:w="1263" w:type="dxa"/>
            <w:tcBorders>
              <w:top w:val="nil"/>
              <w:left w:val="nil"/>
              <w:bottom w:val="nil"/>
              <w:right w:val="nil"/>
            </w:tcBorders>
            <w:tcMar>
              <w:top w:w="0" w:type="dxa"/>
              <w:left w:w="160" w:type="dxa"/>
              <w:bottom w:w="0" w:type="dxa"/>
              <w:right w:w="160" w:type="dxa"/>
            </w:tcMar>
          </w:tcPr>
          <w:p w14:paraId="5099E35C"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3AB40FEC"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y = torch.cat([y, sources[3]], dim=1)</w:t>
            </w:r>
          </w:p>
        </w:tc>
      </w:tr>
      <w:tr w:rsidR="00B853BD" w14:paraId="179EC9BA" w14:textId="77777777">
        <w:trPr>
          <w:trHeight w:val="300"/>
        </w:trPr>
        <w:tc>
          <w:tcPr>
            <w:tcW w:w="1263" w:type="dxa"/>
            <w:tcBorders>
              <w:top w:val="nil"/>
              <w:left w:val="nil"/>
              <w:bottom w:val="nil"/>
              <w:right w:val="nil"/>
            </w:tcBorders>
            <w:tcMar>
              <w:top w:w="0" w:type="dxa"/>
              <w:left w:w="160" w:type="dxa"/>
              <w:bottom w:w="0" w:type="dxa"/>
              <w:right w:w="160" w:type="dxa"/>
            </w:tcMar>
          </w:tcPr>
          <w:p w14:paraId="5D1B05DD"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70BCD75C"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y = self.upconv3(y)</w:t>
            </w:r>
          </w:p>
        </w:tc>
      </w:tr>
      <w:tr w:rsidR="00B853BD" w14:paraId="3EC039EF" w14:textId="77777777">
        <w:trPr>
          <w:trHeight w:val="300"/>
        </w:trPr>
        <w:tc>
          <w:tcPr>
            <w:tcW w:w="1263" w:type="dxa"/>
            <w:tcBorders>
              <w:top w:val="nil"/>
              <w:left w:val="nil"/>
              <w:bottom w:val="nil"/>
              <w:right w:val="nil"/>
            </w:tcBorders>
            <w:tcMar>
              <w:top w:w="0" w:type="dxa"/>
              <w:left w:w="160" w:type="dxa"/>
              <w:bottom w:w="0" w:type="dxa"/>
              <w:right w:w="160" w:type="dxa"/>
            </w:tcMar>
          </w:tcPr>
          <w:p w14:paraId="41ADAE3A"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3F01AFC0" w14:textId="77777777" w:rsidR="00B853BD" w:rsidRDefault="00B853BD">
            <w:pPr>
              <w:spacing w:line="342" w:lineRule="auto"/>
              <w:rPr>
                <w:b/>
                <w:color w:val="C9D1D9"/>
                <w:sz w:val="21"/>
                <w:szCs w:val="21"/>
              </w:rPr>
            </w:pPr>
          </w:p>
        </w:tc>
      </w:tr>
      <w:tr w:rsidR="00B853BD" w14:paraId="411FE47F" w14:textId="77777777">
        <w:trPr>
          <w:trHeight w:val="300"/>
        </w:trPr>
        <w:tc>
          <w:tcPr>
            <w:tcW w:w="1263" w:type="dxa"/>
            <w:tcBorders>
              <w:top w:val="nil"/>
              <w:left w:val="nil"/>
              <w:bottom w:val="nil"/>
              <w:right w:val="nil"/>
            </w:tcBorders>
            <w:tcMar>
              <w:top w:w="0" w:type="dxa"/>
              <w:left w:w="160" w:type="dxa"/>
              <w:bottom w:w="0" w:type="dxa"/>
              <w:right w:w="160" w:type="dxa"/>
            </w:tcMar>
          </w:tcPr>
          <w:p w14:paraId="6F7B4FDA"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68B349B7"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y = F.interpolate(y, size=sources[4].size()[2:], mode='bilinear', align_corners=False)</w:t>
            </w:r>
          </w:p>
        </w:tc>
      </w:tr>
      <w:tr w:rsidR="00B853BD" w14:paraId="33638868" w14:textId="77777777">
        <w:trPr>
          <w:trHeight w:val="300"/>
        </w:trPr>
        <w:tc>
          <w:tcPr>
            <w:tcW w:w="1263" w:type="dxa"/>
            <w:tcBorders>
              <w:top w:val="nil"/>
              <w:left w:val="nil"/>
              <w:bottom w:val="nil"/>
              <w:right w:val="nil"/>
            </w:tcBorders>
            <w:tcMar>
              <w:top w:w="0" w:type="dxa"/>
              <w:left w:w="160" w:type="dxa"/>
              <w:bottom w:w="0" w:type="dxa"/>
              <w:right w:w="160" w:type="dxa"/>
            </w:tcMar>
          </w:tcPr>
          <w:p w14:paraId="7F8DAF01"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797FB584"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y = torch.cat([y, sources[4]], dim=1)</w:t>
            </w:r>
          </w:p>
        </w:tc>
      </w:tr>
      <w:tr w:rsidR="00B853BD" w14:paraId="5389713E" w14:textId="77777777">
        <w:trPr>
          <w:trHeight w:val="300"/>
        </w:trPr>
        <w:tc>
          <w:tcPr>
            <w:tcW w:w="1263" w:type="dxa"/>
            <w:tcBorders>
              <w:top w:val="nil"/>
              <w:left w:val="nil"/>
              <w:bottom w:val="nil"/>
              <w:right w:val="nil"/>
            </w:tcBorders>
            <w:tcMar>
              <w:top w:w="0" w:type="dxa"/>
              <w:left w:w="160" w:type="dxa"/>
              <w:bottom w:w="0" w:type="dxa"/>
              <w:right w:w="160" w:type="dxa"/>
            </w:tcMar>
          </w:tcPr>
          <w:p w14:paraId="0C74D693"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7958823E"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feature = self.upconv4(y)</w:t>
            </w:r>
          </w:p>
        </w:tc>
      </w:tr>
      <w:tr w:rsidR="00B853BD" w14:paraId="19A11868" w14:textId="77777777">
        <w:trPr>
          <w:trHeight w:val="300"/>
        </w:trPr>
        <w:tc>
          <w:tcPr>
            <w:tcW w:w="1263" w:type="dxa"/>
            <w:tcBorders>
              <w:top w:val="nil"/>
              <w:left w:val="nil"/>
              <w:bottom w:val="nil"/>
              <w:right w:val="nil"/>
            </w:tcBorders>
            <w:tcMar>
              <w:top w:w="0" w:type="dxa"/>
              <w:left w:w="160" w:type="dxa"/>
              <w:bottom w:w="0" w:type="dxa"/>
              <w:right w:w="160" w:type="dxa"/>
            </w:tcMar>
          </w:tcPr>
          <w:p w14:paraId="5ACA46F1"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1D106937" w14:textId="77777777" w:rsidR="00B853BD" w:rsidRDefault="00B853BD">
            <w:pPr>
              <w:spacing w:line="342" w:lineRule="auto"/>
              <w:rPr>
                <w:b/>
                <w:color w:val="C9D1D9"/>
                <w:sz w:val="21"/>
                <w:szCs w:val="21"/>
              </w:rPr>
            </w:pPr>
          </w:p>
        </w:tc>
      </w:tr>
      <w:tr w:rsidR="00B853BD" w14:paraId="040D3929" w14:textId="77777777">
        <w:trPr>
          <w:trHeight w:val="300"/>
        </w:trPr>
        <w:tc>
          <w:tcPr>
            <w:tcW w:w="1263" w:type="dxa"/>
            <w:tcBorders>
              <w:top w:val="nil"/>
              <w:left w:val="nil"/>
              <w:bottom w:val="nil"/>
              <w:right w:val="nil"/>
            </w:tcBorders>
            <w:tcMar>
              <w:top w:w="0" w:type="dxa"/>
              <w:left w:w="160" w:type="dxa"/>
              <w:bottom w:w="0" w:type="dxa"/>
              <w:right w:w="160" w:type="dxa"/>
            </w:tcMar>
          </w:tcPr>
          <w:p w14:paraId="543214D0"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205550E6"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y = self.conv_cls(feature)</w:t>
            </w:r>
          </w:p>
        </w:tc>
      </w:tr>
      <w:tr w:rsidR="00B853BD" w14:paraId="75B1CDAF" w14:textId="77777777">
        <w:trPr>
          <w:trHeight w:val="300"/>
        </w:trPr>
        <w:tc>
          <w:tcPr>
            <w:tcW w:w="1263" w:type="dxa"/>
            <w:tcBorders>
              <w:top w:val="nil"/>
              <w:left w:val="nil"/>
              <w:bottom w:val="nil"/>
              <w:right w:val="nil"/>
            </w:tcBorders>
            <w:tcMar>
              <w:top w:w="0" w:type="dxa"/>
              <w:left w:w="160" w:type="dxa"/>
              <w:bottom w:w="0" w:type="dxa"/>
              <w:right w:w="160" w:type="dxa"/>
            </w:tcMar>
          </w:tcPr>
          <w:p w14:paraId="0A5696D1"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36E476E4" w14:textId="77777777" w:rsidR="00B853BD" w:rsidRDefault="00B853BD">
            <w:pPr>
              <w:spacing w:line="342" w:lineRule="auto"/>
              <w:rPr>
                <w:b/>
                <w:color w:val="C9D1D9"/>
                <w:sz w:val="21"/>
                <w:szCs w:val="21"/>
              </w:rPr>
            </w:pPr>
          </w:p>
        </w:tc>
      </w:tr>
      <w:tr w:rsidR="00B853BD" w14:paraId="573B47E8" w14:textId="77777777">
        <w:trPr>
          <w:trHeight w:val="300"/>
        </w:trPr>
        <w:tc>
          <w:tcPr>
            <w:tcW w:w="1263" w:type="dxa"/>
            <w:tcBorders>
              <w:top w:val="nil"/>
              <w:left w:val="nil"/>
              <w:bottom w:val="nil"/>
              <w:right w:val="nil"/>
            </w:tcBorders>
            <w:tcMar>
              <w:top w:w="0" w:type="dxa"/>
              <w:left w:w="160" w:type="dxa"/>
              <w:bottom w:w="0" w:type="dxa"/>
              <w:right w:w="160" w:type="dxa"/>
            </w:tcMar>
          </w:tcPr>
          <w:p w14:paraId="412CB001" w14:textId="77777777" w:rsidR="00B853BD" w:rsidRDefault="00B853BD">
            <w:pPr>
              <w:spacing w:line="400" w:lineRule="auto"/>
              <w:jc w:val="right"/>
              <w:rPr>
                <w:b/>
                <w:color w:val="C9D1D9"/>
                <w:sz w:val="21"/>
                <w:szCs w:val="21"/>
              </w:rPr>
            </w:pPr>
          </w:p>
        </w:tc>
        <w:tc>
          <w:tcPr>
            <w:tcW w:w="8096" w:type="dxa"/>
            <w:tcBorders>
              <w:top w:val="nil"/>
              <w:left w:val="nil"/>
              <w:bottom w:val="nil"/>
              <w:right w:val="nil"/>
            </w:tcBorders>
            <w:tcMar>
              <w:top w:w="0" w:type="dxa"/>
              <w:left w:w="160" w:type="dxa"/>
              <w:bottom w:w="0" w:type="dxa"/>
              <w:right w:w="160" w:type="dxa"/>
            </w:tcMar>
          </w:tcPr>
          <w:p w14:paraId="6A68F2E6" w14:textId="77777777" w:rsidR="00B853BD" w:rsidRDefault="003B36CF">
            <w:pPr>
              <w:spacing w:line="342" w:lineRule="auto"/>
              <w:rPr>
                <w:b/>
                <w:color w:val="C9D1D9"/>
                <w:sz w:val="21"/>
                <w:szCs w:val="21"/>
              </w:rPr>
            </w:pPr>
            <w:r>
              <w:rPr>
                <w:rFonts w:ascii="Courier New" w:eastAsia="Courier New" w:hAnsi="Courier New" w:cs="Courier New"/>
                <w:b/>
                <w:color w:val="C9D1D9"/>
                <w:sz w:val="18"/>
                <w:szCs w:val="18"/>
              </w:rPr>
              <w:t xml:space="preserve">       return y.permute(0,2,3,1), feature</w:t>
            </w:r>
          </w:p>
        </w:tc>
      </w:tr>
    </w:tbl>
    <w:p w14:paraId="18426DC5" w14:textId="77777777" w:rsidR="00B853BD" w:rsidRDefault="003B36CF">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File.5 - craft.py</w:t>
      </w:r>
    </w:p>
    <w:p w14:paraId="4779D3EA" w14:textId="77777777" w:rsidR="00B853BD" w:rsidRDefault="00B853BD">
      <w:pPr>
        <w:rPr>
          <w:rFonts w:ascii="Times New Roman" w:eastAsia="Times New Roman" w:hAnsi="Times New Roman" w:cs="Times New Roman"/>
          <w:b/>
        </w:rPr>
      </w:pPr>
    </w:p>
    <w:p w14:paraId="27C39E70" w14:textId="77777777" w:rsidR="00B853BD" w:rsidRDefault="00B853BD">
      <w:pPr>
        <w:rPr>
          <w:rFonts w:ascii="Times New Roman" w:eastAsia="Times New Roman" w:hAnsi="Times New Roman" w:cs="Times New Roman"/>
          <w:b/>
        </w:rPr>
      </w:pPr>
    </w:p>
    <w:p w14:paraId="16A1EDC8" w14:textId="77777777" w:rsidR="00B853BD" w:rsidRDefault="00B853BD">
      <w:pPr>
        <w:rPr>
          <w:rFonts w:ascii="Times New Roman" w:eastAsia="Times New Roman" w:hAnsi="Times New Roman" w:cs="Times New Roman"/>
          <w:b/>
        </w:rPr>
      </w:pPr>
    </w:p>
    <w:p w14:paraId="5D2BC2E2" w14:textId="77777777" w:rsidR="00B853BD" w:rsidRDefault="00B853BD">
      <w:pPr>
        <w:rPr>
          <w:rFonts w:ascii="Times New Roman" w:eastAsia="Times New Roman" w:hAnsi="Times New Roman" w:cs="Times New Roman"/>
          <w:b/>
        </w:rPr>
      </w:pPr>
    </w:p>
    <w:p w14:paraId="72E03EE7" w14:textId="77777777" w:rsidR="00B853BD" w:rsidRDefault="003B36CF">
      <w:pPr>
        <w:pStyle w:val="Heading1"/>
        <w:jc w:val="center"/>
        <w:rPr>
          <w:rFonts w:ascii="Times New Roman" w:eastAsia="Times New Roman" w:hAnsi="Times New Roman" w:cs="Times New Roman"/>
          <w:b/>
          <w:sz w:val="32"/>
          <w:szCs w:val="32"/>
          <w:u w:val="single"/>
        </w:rPr>
      </w:pPr>
      <w:bookmarkStart w:id="24" w:name="_jiuvslkednkj" w:colFirst="0" w:colLast="0"/>
      <w:bookmarkEnd w:id="24"/>
      <w:r>
        <w:rPr>
          <w:rFonts w:ascii="Times New Roman" w:eastAsia="Times New Roman" w:hAnsi="Times New Roman" w:cs="Times New Roman"/>
          <w:b/>
          <w:sz w:val="32"/>
          <w:szCs w:val="32"/>
          <w:u w:val="single"/>
        </w:rPr>
        <w:t xml:space="preserve">Bibliography </w:t>
      </w:r>
    </w:p>
    <w:p w14:paraId="1FDA05DA" w14:textId="77777777" w:rsidR="00B853BD" w:rsidRDefault="00B853BD"/>
    <w:p w14:paraId="0A1F3F42" w14:textId="77777777" w:rsidR="00B853BD" w:rsidRDefault="003B36CF">
      <w:pPr>
        <w:numPr>
          <w:ilvl w:val="0"/>
          <w:numId w:val="1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https://www.javatpoint.com/python-tutorial </w:t>
      </w:r>
    </w:p>
    <w:p w14:paraId="6BCA9041" w14:textId="77777777" w:rsidR="00B853BD" w:rsidRDefault="003B36CF">
      <w:pPr>
        <w:numPr>
          <w:ilvl w:val="0"/>
          <w:numId w:val="1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https://www.w3schools.com/python/ </w:t>
      </w:r>
    </w:p>
    <w:p w14:paraId="550D002D" w14:textId="77777777" w:rsidR="00B853BD" w:rsidRDefault="003B36CF">
      <w:pPr>
        <w:numPr>
          <w:ilvl w:val="0"/>
          <w:numId w:val="1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https://pypi.org/ </w:t>
      </w:r>
    </w:p>
    <w:p w14:paraId="6ECCB435" w14:textId="77777777" w:rsidR="00B853BD" w:rsidRDefault="003B36CF">
      <w:pPr>
        <w:numPr>
          <w:ilvl w:val="0"/>
          <w:numId w:val="1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https://www.python.org</w:t>
      </w:r>
    </w:p>
    <w:p w14:paraId="3E2A4ABE" w14:textId="77777777" w:rsidR="00B853BD" w:rsidRDefault="00B853BD">
      <w:pPr>
        <w:rPr>
          <w:rFonts w:ascii="Times New Roman" w:eastAsia="Times New Roman" w:hAnsi="Times New Roman" w:cs="Times New Roman"/>
          <w:b/>
        </w:rPr>
      </w:pPr>
    </w:p>
    <w:p w14:paraId="77822DAB" w14:textId="77777777" w:rsidR="00B853BD" w:rsidRDefault="00B853BD">
      <w:pPr>
        <w:rPr>
          <w:rFonts w:ascii="Times New Roman" w:eastAsia="Times New Roman" w:hAnsi="Times New Roman" w:cs="Times New Roman"/>
          <w:b/>
        </w:rPr>
      </w:pPr>
    </w:p>
    <w:p w14:paraId="581EE05F" w14:textId="77777777" w:rsidR="00B853BD" w:rsidRDefault="00B853BD">
      <w:pPr>
        <w:rPr>
          <w:rFonts w:ascii="Times New Roman" w:eastAsia="Times New Roman" w:hAnsi="Times New Roman" w:cs="Times New Roman"/>
          <w:b/>
        </w:rPr>
      </w:pPr>
    </w:p>
    <w:p w14:paraId="3392820A" w14:textId="77777777" w:rsidR="00B853BD" w:rsidRDefault="00B853BD">
      <w:pPr>
        <w:ind w:left="-1260"/>
        <w:rPr>
          <w:b/>
          <w:highlight w:val="white"/>
        </w:rPr>
      </w:pPr>
    </w:p>
    <w:sectPr w:rsidR="00B853BD">
      <w:type w:val="continuous"/>
      <w:pgSz w:w="12240" w:h="15840"/>
      <w:pgMar w:top="1440" w:right="1440" w:bottom="1440" w:left="1440" w:header="360" w:footer="36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32173" w14:textId="77777777" w:rsidR="003B36CF" w:rsidRDefault="003B36CF">
      <w:pPr>
        <w:spacing w:line="240" w:lineRule="auto"/>
      </w:pPr>
      <w:r>
        <w:separator/>
      </w:r>
    </w:p>
  </w:endnote>
  <w:endnote w:type="continuationSeparator" w:id="0">
    <w:p w14:paraId="0521B835" w14:textId="77777777" w:rsidR="003B36CF" w:rsidRDefault="003B36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ungsuh">
    <w:altName w:val="Segoe Print"/>
    <w:charset w:val="81"/>
    <w:family w:val="roman"/>
    <w:pitch w:val="variable"/>
    <w:sig w:usb0="B00002AF" w:usb1="69D77CFB" w:usb2="00000030" w:usb3="00000000" w:csb0="0008009F" w:csb1="00000000"/>
  </w:font>
  <w:font w:name="Arial Unicode MS">
    <w:altName w:val="Arial"/>
    <w:panose1 w:val="020B0604020202020204"/>
    <w:charset w:val="00"/>
    <w:family w:val="auto"/>
    <w:pitch w:val="default"/>
  </w:font>
  <w:font w:name="Baloo">
    <w:altName w:val="Segoe Print"/>
    <w:charset w:val="00"/>
    <w:family w:val="auto"/>
    <w:pitch w:val="default"/>
  </w:font>
  <w:font w:name="Baloo Thambi">
    <w:altName w:val="Segoe Print"/>
    <w:charset w:val="00"/>
    <w:family w:val="auto"/>
    <w:pitch w:val="default"/>
  </w:font>
  <w:font w:name="Cardo">
    <w:altName w:val="Segoe Print"/>
    <w:charset w:val="00"/>
    <w:family w:val="auto"/>
    <w:pitch w:val="default"/>
  </w:font>
  <w:font w:name="Chathura">
    <w:altName w:val="Segoe Print"/>
    <w:charset w:val="00"/>
    <w:family w:val="auto"/>
    <w:pitch w:val="default"/>
  </w:font>
  <w:font w:name="Baloo Tamma">
    <w:altName w:val="Segoe Print"/>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AB6C7" w14:textId="77777777" w:rsidR="00B853BD" w:rsidRDefault="003B36CF">
    <w:pPr>
      <w:ind w:left="9360" w:right="-990" w:firstLine="270"/>
      <w:rPr>
        <w:b/>
      </w:rPr>
    </w:pPr>
    <w:r>
      <w:t xml:space="preserve">  </w:t>
    </w:r>
    <w:r>
      <w:rPr>
        <w:b/>
      </w:rPr>
      <w:fldChar w:fldCharType="begin"/>
    </w:r>
    <w:r>
      <w:rPr>
        <w:b/>
      </w:rPr>
      <w:instrText>PAGE</w:instrText>
    </w:r>
    <w:r>
      <w:rPr>
        <w:b/>
      </w:rPr>
      <w:fldChar w:fldCharType="separate"/>
    </w:r>
    <w:r w:rsidR="00AC5519">
      <w:rPr>
        <w:b/>
        <w:noProof/>
      </w:rPr>
      <w:t>1</w:t>
    </w:r>
    <w:r>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B4011" w14:textId="77777777" w:rsidR="00B853BD" w:rsidRDefault="00B853BD">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D9699" w14:textId="77777777" w:rsidR="003B36CF" w:rsidRDefault="003B36CF">
      <w:pPr>
        <w:spacing w:line="240" w:lineRule="auto"/>
      </w:pPr>
      <w:r>
        <w:separator/>
      </w:r>
    </w:p>
  </w:footnote>
  <w:footnote w:type="continuationSeparator" w:id="0">
    <w:p w14:paraId="3A20BD08" w14:textId="77777777" w:rsidR="003B36CF" w:rsidRDefault="003B36C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F3075" w14:textId="77777777" w:rsidR="00B853BD" w:rsidRDefault="003B36CF">
    <w:pPr>
      <w:ind w:right="-720" w:hanging="990"/>
      <w:rPr>
        <w:rFonts w:ascii="Times New Roman" w:eastAsia="Times New Roman" w:hAnsi="Times New Roman" w:cs="Times New Roman"/>
        <w:b/>
        <w:sz w:val="26"/>
        <w:szCs w:val="26"/>
      </w:rPr>
    </w:pPr>
    <w:r>
      <w:rPr>
        <w:rFonts w:ascii="Times New Roman" w:eastAsia="Times New Roman" w:hAnsi="Times New Roman" w:cs="Times New Roman"/>
        <w:b/>
        <w:sz w:val="26"/>
        <w:szCs w:val="26"/>
      </w:rPr>
      <w:t>Dept of CEA, GLAU, Mathura</w:t>
    </w:r>
  </w:p>
  <w:p w14:paraId="0BE2F1F7" w14:textId="77777777" w:rsidR="00B853BD" w:rsidRDefault="003B36CF">
    <w:pPr>
      <w:ind w:left="-1080" w:right="-720"/>
      <w:rPr>
        <w:rFonts w:ascii="Times New Roman" w:eastAsia="Times New Roman" w:hAnsi="Times New Roman" w:cs="Times New Roman"/>
        <w:b/>
        <w:sz w:val="26"/>
        <w:szCs w:val="26"/>
      </w:rPr>
    </w:pPr>
    <w:r>
      <w:pict w14:anchorId="5CF297B6">
        <v:rect id="_x0000_i1026" style="width:0;height:1.5pt" o:hralign="center" o:hrstd="t" o:hr="t" fillcolor="#a0a0a0" stroked="f"/>
      </w:pict>
    </w:r>
  </w:p>
  <w:p w14:paraId="1C695524" w14:textId="77777777" w:rsidR="00B853BD" w:rsidRDefault="00B853BD">
    <w:pPr>
      <w:ind w:left="-1080" w:right="-720"/>
      <w:rPr>
        <w:rFonts w:ascii="Times New Roman" w:eastAsia="Times New Roman" w:hAnsi="Times New Roman" w:cs="Times New Roman"/>
        <w:b/>
        <w:sz w:val="26"/>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4725D" w14:textId="77777777" w:rsidR="00B853BD" w:rsidRDefault="003B36CF">
    <w:pPr>
      <w:ind w:left="-1080" w:right="-720" w:firstLine="90"/>
      <w:rPr>
        <w:rFonts w:ascii="Times New Roman" w:eastAsia="Times New Roman" w:hAnsi="Times New Roman" w:cs="Times New Roman"/>
        <w:b/>
        <w:sz w:val="26"/>
        <w:szCs w:val="26"/>
      </w:rPr>
    </w:pPr>
    <w:r>
      <w:rPr>
        <w:rFonts w:ascii="Times New Roman" w:eastAsia="Times New Roman" w:hAnsi="Times New Roman" w:cs="Times New Roman"/>
        <w:b/>
        <w:sz w:val="26"/>
        <w:szCs w:val="26"/>
      </w:rPr>
      <w:t>Dept of CEA, GLAU, Mathura</w:t>
    </w:r>
  </w:p>
  <w:p w14:paraId="343416ED" w14:textId="77777777" w:rsidR="00B853BD" w:rsidRDefault="003B36CF">
    <w:pPr>
      <w:ind w:left="-1080" w:right="-720"/>
      <w:rPr>
        <w:rFonts w:ascii="Times New Roman" w:eastAsia="Times New Roman" w:hAnsi="Times New Roman" w:cs="Times New Roman"/>
        <w:b/>
        <w:sz w:val="26"/>
        <w:szCs w:val="26"/>
      </w:rPr>
    </w:pPr>
    <w:r>
      <w:pict w14:anchorId="61B31421">
        <v:rect id="_x0000_i1025" style="width:0;height:1.5pt" o:hralign="center" o:hrstd="t" o:hr="t" fillcolor="#a0a0a0" stroked="f"/>
      </w:pict>
    </w:r>
  </w:p>
  <w:p w14:paraId="4D606454" w14:textId="77777777" w:rsidR="00B853BD" w:rsidRDefault="00B853BD">
    <w:pPr>
      <w:ind w:left="-1080" w:right="-720"/>
      <w:rPr>
        <w:rFonts w:ascii="Times New Roman" w:eastAsia="Times New Roman" w:hAnsi="Times New Roman" w:cs="Times New Roman"/>
        <w:b/>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39341B"/>
    <w:multiLevelType w:val="multilevel"/>
    <w:tmpl w:val="9239341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B5E306ED"/>
    <w:multiLevelType w:val="multilevel"/>
    <w:tmpl w:val="B5E306E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BF205925"/>
    <w:multiLevelType w:val="multilevel"/>
    <w:tmpl w:val="BF2059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CF092B84"/>
    <w:multiLevelType w:val="multilevel"/>
    <w:tmpl w:val="CF092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053208E"/>
    <w:multiLevelType w:val="multilevel"/>
    <w:tmpl w:val="00532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248C179"/>
    <w:multiLevelType w:val="multilevel"/>
    <w:tmpl w:val="0248C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3D62ECE"/>
    <w:multiLevelType w:val="multilevel"/>
    <w:tmpl w:val="03D62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5B654F3"/>
    <w:multiLevelType w:val="multilevel"/>
    <w:tmpl w:val="25B654F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A8F537B"/>
    <w:multiLevelType w:val="multilevel"/>
    <w:tmpl w:val="2A8F537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9ADCABA"/>
    <w:multiLevelType w:val="multilevel"/>
    <w:tmpl w:val="59ADC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2183CF9"/>
    <w:multiLevelType w:val="multilevel"/>
    <w:tmpl w:val="72183CF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3"/>
  </w:num>
  <w:num w:numId="3">
    <w:abstractNumId w:val="9"/>
  </w:num>
  <w:num w:numId="4">
    <w:abstractNumId w:val="2"/>
  </w:num>
  <w:num w:numId="5">
    <w:abstractNumId w:val="1"/>
  </w:num>
  <w:num w:numId="6">
    <w:abstractNumId w:val="6"/>
  </w:num>
  <w:num w:numId="7">
    <w:abstractNumId w:val="7"/>
  </w:num>
  <w:num w:numId="8">
    <w:abstractNumId w:val="10"/>
  </w:num>
  <w:num w:numId="9">
    <w:abstractNumId w:val="5"/>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53BD"/>
    <w:rsid w:val="003B36CF"/>
    <w:rsid w:val="00AC5519"/>
    <w:rsid w:val="00B853BD"/>
    <w:rsid w:val="38A838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D8737F"/>
  <w15:docId w15:val="{3700EE41-D38D-411D-8B9C-16631F17C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Default Paragraph Font" w:semiHidden="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line="276" w:lineRule="auto"/>
    </w:pPr>
    <w:rPr>
      <w:rFonts w:ascii="Arial" w:eastAsia="Arial" w:hAnsi="Arial" w:cs="Arial"/>
      <w:sz w:val="22"/>
      <w:szCs w:val="22"/>
      <w:lang w:val="en"/>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pPr>
      <w:keepNext/>
      <w:keepLines/>
      <w:spacing w:after="320"/>
    </w:pPr>
    <w:rPr>
      <w:color w:val="666666"/>
      <w:sz w:val="30"/>
      <w:szCs w:val="30"/>
    </w:rPr>
  </w:style>
  <w:style w:type="paragraph" w:styleId="Title">
    <w:name w:val="Title"/>
    <w:basedOn w:val="Normal"/>
    <w:next w:val="Normal"/>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table" w:customStyle="1" w:styleId="Style10">
    <w:name w:val="_Style 10"/>
    <w:basedOn w:val="TableNormal1"/>
    <w:tblPr>
      <w:tblCellMar>
        <w:top w:w="100" w:type="dxa"/>
        <w:left w:w="100" w:type="dxa"/>
        <w:bottom w:w="100" w:type="dxa"/>
        <w:right w:w="100" w:type="dxa"/>
      </w:tblCellMar>
    </w:tblPr>
    <w:tcPr>
      <w:shd w:val="clear" w:color="auto" w:fill="FFFFFF"/>
    </w:tcPr>
  </w:style>
  <w:style w:type="table" w:customStyle="1" w:styleId="Style11">
    <w:name w:val="_Style 11"/>
    <w:basedOn w:val="TableNormal1"/>
    <w:tblPr>
      <w:tblCellMar>
        <w:top w:w="100" w:type="dxa"/>
        <w:left w:w="100" w:type="dxa"/>
        <w:bottom w:w="100" w:type="dxa"/>
        <w:right w:w="100" w:type="dxa"/>
      </w:tblCellMar>
    </w:tblPr>
    <w:tcPr>
      <w:shd w:val="clear" w:color="auto" w:fill="0D1117"/>
    </w:tcPr>
  </w:style>
  <w:style w:type="table" w:customStyle="1" w:styleId="Style12">
    <w:name w:val="_Style 12"/>
    <w:basedOn w:val="TableNormal1"/>
    <w:tblPr>
      <w:tblCellMar>
        <w:top w:w="100" w:type="dxa"/>
        <w:left w:w="100" w:type="dxa"/>
        <w:bottom w:w="100" w:type="dxa"/>
        <w:right w:w="100" w:type="dxa"/>
      </w:tblCellMar>
    </w:tblPr>
    <w:tcPr>
      <w:shd w:val="clear" w:color="auto" w:fill="0D1117"/>
    </w:tcPr>
  </w:style>
  <w:style w:type="table" w:customStyle="1" w:styleId="Style13">
    <w:name w:val="_Style 13"/>
    <w:basedOn w:val="TableNormal1"/>
    <w:tblPr>
      <w:tblCellMar>
        <w:top w:w="100" w:type="dxa"/>
        <w:left w:w="100" w:type="dxa"/>
        <w:bottom w:w="100" w:type="dxa"/>
        <w:right w:w="100" w:type="dxa"/>
      </w:tblCellMar>
    </w:tblPr>
    <w:tcPr>
      <w:shd w:val="clear" w:color="auto" w:fill="0D1117"/>
    </w:tcPr>
  </w:style>
  <w:style w:type="table" w:customStyle="1" w:styleId="Style14">
    <w:name w:val="_Style 14"/>
    <w:basedOn w:val="TableNormal1"/>
    <w:tblPr>
      <w:tblCellMar>
        <w:top w:w="100" w:type="dxa"/>
        <w:left w:w="100" w:type="dxa"/>
        <w:bottom w:w="100" w:type="dxa"/>
        <w:right w:w="100" w:type="dxa"/>
      </w:tblCellMar>
    </w:tblPr>
    <w:tcPr>
      <w:shd w:val="clear" w:color="auto" w:fill="0D1117"/>
    </w:tcPr>
  </w:style>
  <w:style w:type="table" w:customStyle="1" w:styleId="Style15">
    <w:name w:val="_Style 15"/>
    <w:basedOn w:val="TableNormal1"/>
    <w:tblPr>
      <w:tblCellMar>
        <w:top w:w="100" w:type="dxa"/>
        <w:left w:w="100" w:type="dxa"/>
        <w:bottom w:w="100" w:type="dxa"/>
        <w:right w:w="100" w:type="dxa"/>
      </w:tblCellMar>
    </w:tblPr>
    <w:tcPr>
      <w:shd w:val="clear" w:color="auto" w:fill="0D1117"/>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9100</Words>
  <Characters>51873</Characters>
  <Application>Microsoft Office Word</Application>
  <DocSecurity>0</DocSecurity>
  <Lines>432</Lines>
  <Paragraphs>121</Paragraphs>
  <ScaleCrop>false</ScaleCrop>
  <Company/>
  <LinksUpToDate>false</LinksUpToDate>
  <CharactersWithSpaces>60852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ABHISHEK SHARMA</cp:lastModifiedBy>
  <cp:revision>2</cp:revision>
  <dcterms:created xsi:type="dcterms:W3CDTF">2021-04-20T17:20:00Z</dcterms:created>
  <dcterms:modified xsi:type="dcterms:W3CDTF">2021-05-22T16:55:00Z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